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D79F8">
      <w:pPr>
        <w:jc w:val="center"/>
      </w:pPr>
      <w:r>
        <w:drawing>
          <wp:inline distT="0" distB="0" distL="0" distR="0">
            <wp:extent cx="1927860" cy="999490"/>
            <wp:effectExtent l="0" t="0" r="0" b="0"/>
            <wp:docPr id="1680520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088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E878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404A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05858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Боситова Зухро </w:t>
            </w:r>
          </w:p>
          <w:p w14:paraId="0D15CE8D">
            <w:pPr>
              <w:spacing w:after="0" w:line="240" w:lineRule="auto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0C5BFECA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2948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7EC9E80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3903E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22D6E627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60D140DF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250A2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2A73517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5109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11912E8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09B323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385C89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A4E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778D49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023E9AE0">
            <w:pPr>
              <w:spacing w:after="0" w:line="240" w:lineRule="auto"/>
            </w:pPr>
          </w:p>
        </w:tc>
        <w:tc>
          <w:tcPr>
            <w:tcW w:w="900" w:type="dxa"/>
          </w:tcPr>
          <w:p w14:paraId="36C83966">
            <w:pPr>
              <w:spacing w:after="0" w:line="240" w:lineRule="auto"/>
              <w:jc w:val="center"/>
            </w:pPr>
          </w:p>
        </w:tc>
      </w:tr>
      <w:tr w14:paraId="5146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D86B75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3433BD0D">
            <w:pPr>
              <w:spacing w:after="0" w:line="240" w:lineRule="auto"/>
            </w:pPr>
          </w:p>
        </w:tc>
        <w:tc>
          <w:tcPr>
            <w:tcW w:w="900" w:type="dxa"/>
          </w:tcPr>
          <w:p w14:paraId="3FE863BB">
            <w:pPr>
              <w:spacing w:after="0" w:line="240" w:lineRule="auto"/>
              <w:jc w:val="center"/>
            </w:pPr>
          </w:p>
        </w:tc>
      </w:tr>
      <w:tr w14:paraId="66B4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31DB8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464D7727">
            <w:pPr>
              <w:spacing w:after="0" w:line="240" w:lineRule="auto"/>
            </w:pPr>
          </w:p>
        </w:tc>
        <w:tc>
          <w:tcPr>
            <w:tcW w:w="900" w:type="dxa"/>
          </w:tcPr>
          <w:p w14:paraId="24E0FF71">
            <w:pPr>
              <w:spacing w:after="0" w:line="240" w:lineRule="auto"/>
              <w:jc w:val="center"/>
            </w:pPr>
          </w:p>
        </w:tc>
      </w:tr>
      <w:tr w14:paraId="5B452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F90DE8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63B67E85">
            <w:pPr>
              <w:spacing w:after="0" w:line="240" w:lineRule="auto"/>
            </w:pPr>
          </w:p>
        </w:tc>
        <w:tc>
          <w:tcPr>
            <w:tcW w:w="900" w:type="dxa"/>
          </w:tcPr>
          <w:p w14:paraId="6B20901A">
            <w:pPr>
              <w:spacing w:after="0" w:line="240" w:lineRule="auto"/>
              <w:jc w:val="center"/>
            </w:pPr>
          </w:p>
        </w:tc>
      </w:tr>
      <w:tr w14:paraId="1477B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65673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3D9767A7">
            <w:pPr>
              <w:spacing w:after="0" w:line="240" w:lineRule="auto"/>
            </w:pPr>
          </w:p>
        </w:tc>
        <w:tc>
          <w:tcPr>
            <w:tcW w:w="900" w:type="dxa"/>
          </w:tcPr>
          <w:p w14:paraId="747054F2">
            <w:pPr>
              <w:spacing w:after="0" w:line="240" w:lineRule="auto"/>
              <w:jc w:val="center"/>
            </w:pPr>
          </w:p>
        </w:tc>
      </w:tr>
      <w:tr w14:paraId="1776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064EE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4B11BEB0">
            <w:pPr>
              <w:spacing w:after="0" w:line="240" w:lineRule="auto"/>
            </w:pPr>
          </w:p>
        </w:tc>
        <w:tc>
          <w:tcPr>
            <w:tcW w:w="900" w:type="dxa"/>
          </w:tcPr>
          <w:p w14:paraId="02CD4254">
            <w:pPr>
              <w:spacing w:after="0" w:line="240" w:lineRule="auto"/>
              <w:jc w:val="center"/>
            </w:pPr>
          </w:p>
        </w:tc>
      </w:tr>
      <w:tr w14:paraId="6C7E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EE49B6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132AB063">
            <w:pPr>
              <w:spacing w:after="0" w:line="240" w:lineRule="auto"/>
            </w:pPr>
          </w:p>
        </w:tc>
        <w:tc>
          <w:tcPr>
            <w:tcW w:w="900" w:type="dxa"/>
          </w:tcPr>
          <w:p w14:paraId="67BD8401">
            <w:pPr>
              <w:spacing w:after="0" w:line="240" w:lineRule="auto"/>
              <w:jc w:val="center"/>
            </w:pPr>
          </w:p>
        </w:tc>
      </w:tr>
      <w:tr w14:paraId="05A20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958A6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18EC0F8D">
            <w:pPr>
              <w:spacing w:after="0" w:line="240" w:lineRule="auto"/>
            </w:pPr>
          </w:p>
        </w:tc>
        <w:tc>
          <w:tcPr>
            <w:tcW w:w="900" w:type="dxa"/>
          </w:tcPr>
          <w:p w14:paraId="331D49B9">
            <w:pPr>
              <w:spacing w:after="0" w:line="240" w:lineRule="auto"/>
              <w:jc w:val="center"/>
            </w:pPr>
          </w:p>
        </w:tc>
      </w:tr>
      <w:tr w14:paraId="252F0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A1428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52587D88">
            <w:pPr>
              <w:spacing w:after="0" w:line="240" w:lineRule="auto"/>
            </w:pPr>
          </w:p>
        </w:tc>
        <w:tc>
          <w:tcPr>
            <w:tcW w:w="900" w:type="dxa"/>
          </w:tcPr>
          <w:p w14:paraId="27D4AE4A">
            <w:pPr>
              <w:spacing w:after="0" w:line="240" w:lineRule="auto"/>
              <w:jc w:val="center"/>
            </w:pPr>
          </w:p>
        </w:tc>
      </w:tr>
      <w:tr w14:paraId="0191D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4BB2A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0B58EF93">
            <w:pPr>
              <w:spacing w:after="0" w:line="240" w:lineRule="auto"/>
            </w:pPr>
          </w:p>
        </w:tc>
        <w:tc>
          <w:tcPr>
            <w:tcW w:w="900" w:type="dxa"/>
          </w:tcPr>
          <w:p w14:paraId="6DEB93CC">
            <w:pPr>
              <w:spacing w:after="0" w:line="240" w:lineRule="auto"/>
              <w:jc w:val="center"/>
            </w:pPr>
          </w:p>
        </w:tc>
      </w:tr>
    </w:tbl>
    <w:p w14:paraId="30CAFADB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5D50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22F99E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2F56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613744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204E46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75ED65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99D9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3582B04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71B238C3">
            <w:pPr>
              <w:spacing w:after="0" w:line="240" w:lineRule="auto"/>
            </w:pPr>
          </w:p>
        </w:tc>
        <w:tc>
          <w:tcPr>
            <w:tcW w:w="905" w:type="dxa"/>
          </w:tcPr>
          <w:p w14:paraId="5D3872EB">
            <w:pPr>
              <w:spacing w:after="0" w:line="240" w:lineRule="auto"/>
              <w:jc w:val="center"/>
            </w:pPr>
          </w:p>
        </w:tc>
      </w:tr>
      <w:tr w14:paraId="6BC4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DF9255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2A1A2132">
            <w:pPr>
              <w:spacing w:after="0" w:line="240" w:lineRule="auto"/>
            </w:pPr>
          </w:p>
        </w:tc>
        <w:tc>
          <w:tcPr>
            <w:tcW w:w="905" w:type="dxa"/>
          </w:tcPr>
          <w:p w14:paraId="4778438B">
            <w:pPr>
              <w:spacing w:after="0" w:line="240" w:lineRule="auto"/>
              <w:jc w:val="center"/>
            </w:pPr>
          </w:p>
        </w:tc>
      </w:tr>
      <w:tr w14:paraId="08CA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CB9A7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594DAD60">
            <w:pPr>
              <w:spacing w:after="0" w:line="240" w:lineRule="auto"/>
            </w:pPr>
          </w:p>
        </w:tc>
        <w:tc>
          <w:tcPr>
            <w:tcW w:w="905" w:type="dxa"/>
          </w:tcPr>
          <w:p w14:paraId="1401168B">
            <w:pPr>
              <w:spacing w:after="0" w:line="240" w:lineRule="auto"/>
              <w:jc w:val="center"/>
            </w:pPr>
          </w:p>
        </w:tc>
      </w:tr>
      <w:tr w14:paraId="0416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B4641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31461268">
            <w:pPr>
              <w:spacing w:after="0" w:line="240" w:lineRule="auto"/>
            </w:pPr>
          </w:p>
        </w:tc>
        <w:tc>
          <w:tcPr>
            <w:tcW w:w="905" w:type="dxa"/>
          </w:tcPr>
          <w:p w14:paraId="683CEB28">
            <w:pPr>
              <w:spacing w:after="0" w:line="240" w:lineRule="auto"/>
              <w:jc w:val="center"/>
            </w:pPr>
          </w:p>
        </w:tc>
      </w:tr>
      <w:tr w14:paraId="1919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78A18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37E6DC93">
            <w:pPr>
              <w:spacing w:after="0" w:line="240" w:lineRule="auto"/>
            </w:pPr>
          </w:p>
        </w:tc>
        <w:tc>
          <w:tcPr>
            <w:tcW w:w="905" w:type="dxa"/>
          </w:tcPr>
          <w:p w14:paraId="2EA8B44B">
            <w:pPr>
              <w:spacing w:after="0" w:line="240" w:lineRule="auto"/>
              <w:jc w:val="center"/>
            </w:pPr>
          </w:p>
        </w:tc>
      </w:tr>
      <w:tr w14:paraId="177D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D8EBA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67A75A4A">
            <w:pPr>
              <w:spacing w:after="0" w:line="240" w:lineRule="auto"/>
            </w:pPr>
          </w:p>
        </w:tc>
        <w:tc>
          <w:tcPr>
            <w:tcW w:w="905" w:type="dxa"/>
          </w:tcPr>
          <w:p w14:paraId="1A3FAA84">
            <w:pPr>
              <w:spacing w:after="0" w:line="240" w:lineRule="auto"/>
              <w:jc w:val="center"/>
            </w:pPr>
          </w:p>
        </w:tc>
      </w:tr>
      <w:tr w14:paraId="620E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E8FE9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3207864D">
            <w:pPr>
              <w:spacing w:after="0" w:line="240" w:lineRule="auto"/>
            </w:pPr>
          </w:p>
        </w:tc>
        <w:tc>
          <w:tcPr>
            <w:tcW w:w="905" w:type="dxa"/>
          </w:tcPr>
          <w:p w14:paraId="65B8151B">
            <w:pPr>
              <w:spacing w:after="0" w:line="240" w:lineRule="auto"/>
              <w:jc w:val="center"/>
            </w:pPr>
          </w:p>
        </w:tc>
      </w:tr>
      <w:tr w14:paraId="12CC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6CB4C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203DDD96">
            <w:pPr>
              <w:spacing w:after="0" w:line="240" w:lineRule="auto"/>
            </w:pPr>
          </w:p>
        </w:tc>
        <w:tc>
          <w:tcPr>
            <w:tcW w:w="905" w:type="dxa"/>
          </w:tcPr>
          <w:p w14:paraId="006A8DC0">
            <w:pPr>
              <w:spacing w:after="0" w:line="240" w:lineRule="auto"/>
              <w:jc w:val="center"/>
            </w:pPr>
          </w:p>
        </w:tc>
      </w:tr>
      <w:tr w14:paraId="5C80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1E6CC5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1E3A9797">
            <w:pPr>
              <w:spacing w:after="0" w:line="240" w:lineRule="auto"/>
            </w:pPr>
          </w:p>
        </w:tc>
        <w:tc>
          <w:tcPr>
            <w:tcW w:w="905" w:type="dxa"/>
          </w:tcPr>
          <w:p w14:paraId="48D63374">
            <w:pPr>
              <w:spacing w:after="0" w:line="240" w:lineRule="auto"/>
              <w:jc w:val="center"/>
            </w:pPr>
          </w:p>
        </w:tc>
      </w:tr>
      <w:tr w14:paraId="6526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17D379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4BCACB69">
            <w:pPr>
              <w:spacing w:after="0" w:line="240" w:lineRule="auto"/>
            </w:pPr>
          </w:p>
        </w:tc>
        <w:tc>
          <w:tcPr>
            <w:tcW w:w="905" w:type="dxa"/>
          </w:tcPr>
          <w:p w14:paraId="3DEA6B63">
            <w:pPr>
              <w:spacing w:after="0" w:line="240" w:lineRule="auto"/>
              <w:jc w:val="center"/>
            </w:pPr>
          </w:p>
        </w:tc>
      </w:tr>
    </w:tbl>
    <w:p w14:paraId="1436265B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739A2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164" w:type="dxa"/>
            <w:gridSpan w:val="3"/>
            <w:shd w:val="clear" w:color="auto" w:fill="92CDDC" w:themeFill="accent5" w:themeFillTint="99"/>
          </w:tcPr>
          <w:p w14:paraId="73D954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5088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  <w:shd w:val="clear" w:color="auto" w:fill="FFFFFF" w:themeFill="background1"/>
          </w:tcPr>
          <w:p w14:paraId="7D22F38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40E493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1C0D97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D6E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45" w:type="dxa"/>
          </w:tcPr>
          <w:p w14:paraId="2CA923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</w:tcPr>
          <w:p w14:paraId="52CF50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6FD403ED">
            <w:pPr>
              <w:spacing w:after="0" w:line="240" w:lineRule="auto"/>
            </w:pPr>
          </w:p>
        </w:tc>
        <w:tc>
          <w:tcPr>
            <w:tcW w:w="805" w:type="dxa"/>
          </w:tcPr>
          <w:p w14:paraId="33A78A38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432</w:t>
            </w:r>
          </w:p>
        </w:tc>
      </w:tr>
      <w:tr w14:paraId="6C768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4AD4E62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</w:tcPr>
          <w:p w14:paraId="648D67C3">
            <w:pPr>
              <w:spacing w:after="0" w:line="240" w:lineRule="auto"/>
            </w:pPr>
          </w:p>
        </w:tc>
        <w:tc>
          <w:tcPr>
            <w:tcW w:w="805" w:type="dxa"/>
          </w:tcPr>
          <w:p w14:paraId="1FD293A3">
            <w:pPr>
              <w:spacing w:after="0" w:line="240" w:lineRule="auto"/>
              <w:jc w:val="center"/>
            </w:pPr>
          </w:p>
        </w:tc>
      </w:tr>
      <w:tr w14:paraId="3B61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1A4BE2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</w:tcPr>
          <w:p w14:paraId="6C3B6B8E">
            <w:pPr>
              <w:spacing w:after="0" w:line="240" w:lineRule="auto"/>
            </w:pPr>
          </w:p>
        </w:tc>
        <w:tc>
          <w:tcPr>
            <w:tcW w:w="805" w:type="dxa"/>
          </w:tcPr>
          <w:p w14:paraId="3E9A2A9C">
            <w:pPr>
              <w:spacing w:after="0" w:line="240" w:lineRule="auto"/>
              <w:jc w:val="center"/>
            </w:pPr>
          </w:p>
        </w:tc>
      </w:tr>
      <w:tr w14:paraId="277B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45" w:type="dxa"/>
          </w:tcPr>
          <w:p w14:paraId="2642FB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72BC9BAA">
            <w:pPr>
              <w:spacing w:after="0" w:line="240" w:lineRule="auto"/>
            </w:pPr>
          </w:p>
        </w:tc>
        <w:tc>
          <w:tcPr>
            <w:tcW w:w="805" w:type="dxa"/>
          </w:tcPr>
          <w:p w14:paraId="48ACC7D6">
            <w:pPr>
              <w:spacing w:after="0" w:line="240" w:lineRule="auto"/>
              <w:jc w:val="center"/>
            </w:pPr>
          </w:p>
        </w:tc>
      </w:tr>
      <w:tr w14:paraId="581C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3D45BFA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37D6A55D">
            <w:pPr>
              <w:spacing w:after="0" w:line="240" w:lineRule="auto"/>
            </w:pPr>
          </w:p>
        </w:tc>
        <w:tc>
          <w:tcPr>
            <w:tcW w:w="805" w:type="dxa"/>
          </w:tcPr>
          <w:p w14:paraId="4092BB00">
            <w:pPr>
              <w:spacing w:after="0" w:line="240" w:lineRule="auto"/>
              <w:jc w:val="center"/>
            </w:pPr>
          </w:p>
        </w:tc>
      </w:tr>
      <w:tr w14:paraId="48FF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619145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1D3571BE">
            <w:pPr>
              <w:spacing w:after="0" w:line="240" w:lineRule="auto"/>
            </w:pPr>
          </w:p>
        </w:tc>
        <w:tc>
          <w:tcPr>
            <w:tcW w:w="805" w:type="dxa"/>
          </w:tcPr>
          <w:p w14:paraId="2659402B">
            <w:pPr>
              <w:spacing w:after="0" w:line="240" w:lineRule="auto"/>
              <w:jc w:val="center"/>
            </w:pPr>
          </w:p>
        </w:tc>
      </w:tr>
      <w:tr w14:paraId="24BD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0E5102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54DF3D25">
            <w:pPr>
              <w:spacing w:after="0" w:line="240" w:lineRule="auto"/>
            </w:pPr>
          </w:p>
        </w:tc>
        <w:tc>
          <w:tcPr>
            <w:tcW w:w="805" w:type="dxa"/>
          </w:tcPr>
          <w:p w14:paraId="1339A00B">
            <w:pPr>
              <w:spacing w:after="0" w:line="240" w:lineRule="auto"/>
              <w:jc w:val="center"/>
            </w:pPr>
          </w:p>
        </w:tc>
      </w:tr>
      <w:tr w14:paraId="37EB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20F347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3006D8B1">
            <w:pPr>
              <w:spacing w:after="0" w:line="240" w:lineRule="auto"/>
            </w:pPr>
          </w:p>
        </w:tc>
        <w:tc>
          <w:tcPr>
            <w:tcW w:w="805" w:type="dxa"/>
          </w:tcPr>
          <w:p w14:paraId="11B3C077">
            <w:pPr>
              <w:spacing w:after="0" w:line="240" w:lineRule="auto"/>
              <w:jc w:val="center"/>
            </w:pPr>
          </w:p>
        </w:tc>
      </w:tr>
      <w:tr w14:paraId="01D2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5A8D1FB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7305943A">
            <w:pPr>
              <w:spacing w:after="0" w:line="240" w:lineRule="auto"/>
            </w:pPr>
          </w:p>
        </w:tc>
        <w:tc>
          <w:tcPr>
            <w:tcW w:w="805" w:type="dxa"/>
          </w:tcPr>
          <w:p w14:paraId="3814677D">
            <w:pPr>
              <w:spacing w:after="0" w:line="240" w:lineRule="auto"/>
              <w:jc w:val="center"/>
            </w:pPr>
          </w:p>
        </w:tc>
      </w:tr>
      <w:tr w14:paraId="2A48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0B10A8AD">
            <w:pPr>
              <w:spacing w:after="0" w:line="240" w:lineRule="auto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10</w:t>
            </w:r>
          </w:p>
        </w:tc>
        <w:tc>
          <w:tcPr>
            <w:tcW w:w="3914" w:type="dxa"/>
          </w:tcPr>
          <w:p w14:paraId="70EE604B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805" w:type="dxa"/>
          </w:tcPr>
          <w:p w14:paraId="54FD143B">
            <w:pPr>
              <w:spacing w:after="0" w:line="240" w:lineRule="auto"/>
              <w:jc w:val="center"/>
            </w:pPr>
          </w:p>
        </w:tc>
      </w:tr>
      <w:tr w14:paraId="4A93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45" w:type="dxa"/>
          </w:tcPr>
          <w:p w14:paraId="131A12D4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914" w:type="dxa"/>
          </w:tcPr>
          <w:p w14:paraId="6A50FA8D">
            <w:pPr>
              <w:spacing w:after="0" w:line="240" w:lineRule="auto"/>
            </w:pPr>
          </w:p>
        </w:tc>
        <w:tc>
          <w:tcPr>
            <w:tcW w:w="805" w:type="dxa"/>
          </w:tcPr>
          <w:p w14:paraId="3FA8D228">
            <w:pPr>
              <w:spacing w:after="0" w:line="240" w:lineRule="auto"/>
              <w:jc w:val="center"/>
            </w:pPr>
          </w:p>
        </w:tc>
      </w:tr>
    </w:tbl>
    <w:p w14:paraId="11FF1F06">
      <w:pPr>
        <w:spacing w:line="360" w:lineRule="auto"/>
        <w:jc w:val="center"/>
        <w:rPr>
          <w:b/>
          <w:bCs/>
        </w:rPr>
      </w:pPr>
    </w:p>
    <w:p w14:paraId="4333977A">
      <w:pPr>
        <w:spacing w:line="360" w:lineRule="auto"/>
        <w:jc w:val="center"/>
        <w:rPr>
          <w:b/>
          <w:bCs/>
        </w:rPr>
      </w:pPr>
    </w:p>
    <w:p w14:paraId="2F460044">
      <w:pPr>
        <w:keepNext w:val="0"/>
        <w:keepLines w:val="0"/>
        <w:widowControl/>
        <w:suppressLineNumbers w:val="0"/>
        <w:ind w:firstLine="110" w:firstLineChars="50"/>
        <w:jc w:val="left"/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3898ED81">
      <w:pPr>
        <w:keepNext w:val="0"/>
        <w:keepLines w:val="0"/>
        <w:widowControl/>
        <w:suppressLineNumbers w:val="0"/>
        <w:ind w:firstLine="110" w:firstLineChars="50"/>
        <w:jc w:val="left"/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F4769BF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2D2E8FE6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771900EC">
      <w:pPr>
        <w:spacing w:line="360" w:lineRule="auto"/>
        <w:jc w:val="center"/>
        <w:rPr>
          <w:b/>
          <w:bCs/>
        </w:rPr>
      </w:pPr>
    </w:p>
    <w:p w14:paraId="706A6664">
      <w:pPr>
        <w:spacing w:line="360" w:lineRule="auto"/>
        <w:jc w:val="center"/>
        <w:rPr>
          <w:b/>
          <w:bCs/>
        </w:rPr>
      </w:pPr>
    </w:p>
    <w:p w14:paraId="77204D62">
      <w:pPr>
        <w:spacing w:line="360" w:lineRule="auto"/>
        <w:jc w:val="center"/>
        <w:rPr>
          <w:b/>
          <w:bCs/>
        </w:rPr>
      </w:pPr>
    </w:p>
    <w:p w14:paraId="24A87AF2">
      <w:pPr>
        <w:spacing w:line="360" w:lineRule="auto"/>
        <w:jc w:val="center"/>
        <w:rPr>
          <w:b/>
          <w:bCs/>
        </w:rPr>
      </w:pPr>
    </w:p>
    <w:p w14:paraId="14646C02">
      <w:pPr>
        <w:spacing w:line="360" w:lineRule="auto"/>
        <w:jc w:val="center"/>
        <w:rPr>
          <w:b/>
          <w:bCs/>
        </w:rPr>
      </w:pPr>
    </w:p>
    <w:p w14:paraId="05F997A1">
      <w:pPr>
        <w:spacing w:line="360" w:lineRule="auto"/>
        <w:jc w:val="center"/>
        <w:rPr>
          <w:b/>
          <w:bCs/>
        </w:rPr>
      </w:pPr>
    </w:p>
    <w:p w14:paraId="7F83A3C5">
      <w:pPr>
        <w:spacing w:line="360" w:lineRule="auto"/>
        <w:jc w:val="center"/>
        <w:rPr>
          <w:b/>
          <w:bCs/>
        </w:rPr>
      </w:pPr>
    </w:p>
    <w:p w14:paraId="4F4CC7DD">
      <w:pPr>
        <w:spacing w:line="360" w:lineRule="auto"/>
        <w:jc w:val="center"/>
        <w:rPr>
          <w:b/>
          <w:bCs/>
        </w:rPr>
      </w:pPr>
    </w:p>
    <w:p w14:paraId="3961A7ED">
      <w:pPr>
        <w:spacing w:line="360" w:lineRule="auto"/>
        <w:jc w:val="center"/>
        <w:rPr>
          <w:b/>
          <w:bCs/>
        </w:rPr>
      </w:pPr>
    </w:p>
    <w:p w14:paraId="737A20BC">
      <w:pPr>
        <w:spacing w:line="360" w:lineRule="auto"/>
        <w:jc w:val="center"/>
        <w:rPr>
          <w:b/>
          <w:bCs/>
        </w:rPr>
      </w:pPr>
    </w:p>
    <w:p w14:paraId="632C6B00">
      <w:pPr>
        <w:spacing w:line="360" w:lineRule="auto"/>
        <w:jc w:val="center"/>
        <w:rPr>
          <w:b/>
          <w:bCs/>
        </w:rPr>
      </w:pPr>
    </w:p>
    <w:p w14:paraId="019EA2C0">
      <w:pPr>
        <w:spacing w:line="360" w:lineRule="auto"/>
        <w:jc w:val="center"/>
        <w:rPr>
          <w:b/>
          <w:bCs/>
        </w:rPr>
      </w:pPr>
    </w:p>
    <w:p w14:paraId="0B52901B">
      <w:pPr>
        <w:spacing w:line="360" w:lineRule="auto"/>
        <w:jc w:val="center"/>
        <w:rPr>
          <w:b/>
          <w:bCs/>
        </w:rPr>
      </w:pPr>
    </w:p>
    <w:p w14:paraId="548A86AF">
      <w:pPr>
        <w:spacing w:line="360" w:lineRule="auto"/>
        <w:jc w:val="center"/>
        <w:rPr>
          <w:b/>
          <w:bCs/>
        </w:rPr>
      </w:pPr>
    </w:p>
    <w:p w14:paraId="57C8200B">
      <w:pPr>
        <w:spacing w:line="360" w:lineRule="auto"/>
        <w:jc w:val="center"/>
        <w:rPr>
          <w:b/>
          <w:bCs/>
        </w:rPr>
      </w:pPr>
    </w:p>
    <w:p w14:paraId="097DA372">
      <w:pPr>
        <w:spacing w:line="360" w:lineRule="auto"/>
        <w:jc w:val="center"/>
        <w:rPr>
          <w:b/>
          <w:bCs/>
        </w:rPr>
      </w:pPr>
    </w:p>
    <w:p w14:paraId="26BC90F1">
      <w:pPr>
        <w:spacing w:line="360" w:lineRule="auto"/>
        <w:jc w:val="center"/>
        <w:rPr>
          <w:b/>
          <w:bCs/>
        </w:rPr>
      </w:pPr>
    </w:p>
    <w:p w14:paraId="29C7169E">
      <w:pPr>
        <w:spacing w:line="360" w:lineRule="auto"/>
        <w:jc w:val="center"/>
        <w:rPr>
          <w:b/>
          <w:bCs/>
        </w:rPr>
      </w:pPr>
    </w:p>
    <w:p w14:paraId="6698BF91">
      <w:pPr>
        <w:spacing w:line="360" w:lineRule="auto"/>
        <w:jc w:val="center"/>
        <w:rPr>
          <w:b/>
          <w:bCs/>
        </w:rPr>
      </w:pPr>
    </w:p>
    <w:p w14:paraId="4435C0F7">
      <w:pPr>
        <w:spacing w:line="360" w:lineRule="auto"/>
        <w:jc w:val="center"/>
        <w:rPr>
          <w:b/>
          <w:bCs/>
        </w:rPr>
      </w:pPr>
    </w:p>
    <w:p w14:paraId="30EE4F95">
      <w:pPr>
        <w:spacing w:line="360" w:lineRule="auto"/>
        <w:jc w:val="center"/>
        <w:rPr>
          <w:b/>
          <w:bCs/>
        </w:rPr>
      </w:pPr>
    </w:p>
    <w:p w14:paraId="5A20E50D">
      <w:pPr>
        <w:spacing w:line="360" w:lineRule="auto"/>
        <w:jc w:val="center"/>
        <w:rPr>
          <w:b/>
          <w:bCs/>
        </w:rPr>
      </w:pPr>
    </w:p>
    <w:p w14:paraId="21CF0DFD">
      <w:pPr>
        <w:spacing w:line="360" w:lineRule="auto"/>
        <w:jc w:val="both"/>
        <w:rPr>
          <w:b/>
          <w:bCs/>
        </w:rPr>
      </w:pPr>
    </w:p>
    <w:p w14:paraId="4D4BD349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63E3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6362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18F36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Кабилова Шахзодахон</w:t>
            </w:r>
          </w:p>
          <w:p w14:paraId="5D5667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82B44C">
            <w:pPr>
              <w:spacing w:after="0" w:line="240" w:lineRule="auto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7D146A11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473F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5266B44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2F251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54702A25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0DE56B67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6E031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4942F90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2211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396CF9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05EECE6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57EFBCD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DA4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CA1929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7852F571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7FDF2D0A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2FAD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E9A543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6F5D5F01">
            <w:pPr>
              <w:spacing w:after="0" w:line="240" w:lineRule="auto"/>
            </w:pPr>
          </w:p>
        </w:tc>
        <w:tc>
          <w:tcPr>
            <w:tcW w:w="900" w:type="dxa"/>
          </w:tcPr>
          <w:p w14:paraId="127DB8E4">
            <w:pPr>
              <w:spacing w:after="0" w:line="240" w:lineRule="auto"/>
              <w:jc w:val="center"/>
            </w:pPr>
          </w:p>
        </w:tc>
      </w:tr>
      <w:tr w14:paraId="5090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551F73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6DB2F1CF">
            <w:pPr>
              <w:spacing w:after="0" w:line="240" w:lineRule="auto"/>
            </w:pPr>
          </w:p>
        </w:tc>
        <w:tc>
          <w:tcPr>
            <w:tcW w:w="900" w:type="dxa"/>
          </w:tcPr>
          <w:p w14:paraId="1F0F412C">
            <w:pPr>
              <w:spacing w:after="0" w:line="240" w:lineRule="auto"/>
              <w:jc w:val="center"/>
            </w:pPr>
          </w:p>
        </w:tc>
      </w:tr>
      <w:tr w14:paraId="6802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37DDFDA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5FB776FE">
            <w:pPr>
              <w:spacing w:after="0" w:line="240" w:lineRule="auto"/>
            </w:pPr>
          </w:p>
        </w:tc>
        <w:tc>
          <w:tcPr>
            <w:tcW w:w="900" w:type="dxa"/>
          </w:tcPr>
          <w:p w14:paraId="6142E010">
            <w:pPr>
              <w:spacing w:after="0" w:line="240" w:lineRule="auto"/>
              <w:jc w:val="center"/>
            </w:pPr>
          </w:p>
        </w:tc>
      </w:tr>
      <w:tr w14:paraId="35CA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98820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3276E068">
            <w:pPr>
              <w:spacing w:after="0" w:line="240" w:lineRule="auto"/>
            </w:pPr>
          </w:p>
        </w:tc>
        <w:tc>
          <w:tcPr>
            <w:tcW w:w="900" w:type="dxa"/>
          </w:tcPr>
          <w:p w14:paraId="6835A1FD">
            <w:pPr>
              <w:spacing w:after="0" w:line="240" w:lineRule="auto"/>
              <w:jc w:val="center"/>
            </w:pPr>
          </w:p>
        </w:tc>
      </w:tr>
      <w:tr w14:paraId="53BC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8BE84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50E0F5FB">
            <w:pPr>
              <w:spacing w:after="0" w:line="240" w:lineRule="auto"/>
            </w:pPr>
          </w:p>
        </w:tc>
        <w:tc>
          <w:tcPr>
            <w:tcW w:w="900" w:type="dxa"/>
          </w:tcPr>
          <w:p w14:paraId="0DF8D322">
            <w:pPr>
              <w:spacing w:after="0" w:line="240" w:lineRule="auto"/>
              <w:jc w:val="center"/>
            </w:pPr>
          </w:p>
        </w:tc>
      </w:tr>
      <w:tr w14:paraId="57AE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FE1AB4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197CC1E1">
            <w:pPr>
              <w:spacing w:after="0" w:line="240" w:lineRule="auto"/>
            </w:pPr>
          </w:p>
        </w:tc>
        <w:tc>
          <w:tcPr>
            <w:tcW w:w="900" w:type="dxa"/>
          </w:tcPr>
          <w:p w14:paraId="404F30F3">
            <w:pPr>
              <w:spacing w:after="0" w:line="240" w:lineRule="auto"/>
              <w:jc w:val="center"/>
            </w:pPr>
          </w:p>
        </w:tc>
      </w:tr>
      <w:tr w14:paraId="17254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1E728A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0F359FB0">
            <w:pPr>
              <w:spacing w:after="0" w:line="240" w:lineRule="auto"/>
            </w:pPr>
          </w:p>
        </w:tc>
        <w:tc>
          <w:tcPr>
            <w:tcW w:w="900" w:type="dxa"/>
          </w:tcPr>
          <w:p w14:paraId="3623588F">
            <w:pPr>
              <w:spacing w:after="0" w:line="240" w:lineRule="auto"/>
              <w:jc w:val="center"/>
            </w:pPr>
          </w:p>
        </w:tc>
      </w:tr>
      <w:tr w14:paraId="4F1C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E86E47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2F23C20C">
            <w:pPr>
              <w:spacing w:after="0" w:line="240" w:lineRule="auto"/>
            </w:pPr>
          </w:p>
        </w:tc>
        <w:tc>
          <w:tcPr>
            <w:tcW w:w="900" w:type="dxa"/>
          </w:tcPr>
          <w:p w14:paraId="443B315F">
            <w:pPr>
              <w:spacing w:after="0" w:line="240" w:lineRule="auto"/>
              <w:jc w:val="center"/>
            </w:pPr>
          </w:p>
        </w:tc>
      </w:tr>
      <w:tr w14:paraId="7C6A2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A9D76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218B7A8D">
            <w:pPr>
              <w:spacing w:after="0" w:line="240" w:lineRule="auto"/>
            </w:pPr>
          </w:p>
        </w:tc>
        <w:tc>
          <w:tcPr>
            <w:tcW w:w="900" w:type="dxa"/>
          </w:tcPr>
          <w:p w14:paraId="391C5259">
            <w:pPr>
              <w:spacing w:after="0" w:line="240" w:lineRule="auto"/>
              <w:jc w:val="center"/>
            </w:pPr>
          </w:p>
        </w:tc>
      </w:tr>
    </w:tbl>
    <w:p w14:paraId="218DD4E3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2164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158F184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0AC6A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3BFFB5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899482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414BB48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2411D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3CED782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57EA403A">
            <w:pPr>
              <w:spacing w:after="0" w:line="240" w:lineRule="auto"/>
            </w:pPr>
          </w:p>
        </w:tc>
        <w:tc>
          <w:tcPr>
            <w:tcW w:w="905" w:type="dxa"/>
          </w:tcPr>
          <w:p w14:paraId="26A03787">
            <w:pPr>
              <w:spacing w:after="0" w:line="240" w:lineRule="auto"/>
              <w:jc w:val="center"/>
            </w:pPr>
          </w:p>
        </w:tc>
      </w:tr>
      <w:tr w14:paraId="06DD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789100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510E502C">
            <w:pPr>
              <w:spacing w:after="0" w:line="240" w:lineRule="auto"/>
            </w:pPr>
          </w:p>
        </w:tc>
        <w:tc>
          <w:tcPr>
            <w:tcW w:w="905" w:type="dxa"/>
          </w:tcPr>
          <w:p w14:paraId="2DB3D25E">
            <w:pPr>
              <w:spacing w:after="0" w:line="240" w:lineRule="auto"/>
              <w:jc w:val="center"/>
            </w:pPr>
          </w:p>
        </w:tc>
      </w:tr>
      <w:tr w14:paraId="09FB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1EBF7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26C35130">
            <w:pPr>
              <w:spacing w:after="0" w:line="240" w:lineRule="auto"/>
            </w:pPr>
          </w:p>
        </w:tc>
        <w:tc>
          <w:tcPr>
            <w:tcW w:w="905" w:type="dxa"/>
          </w:tcPr>
          <w:p w14:paraId="68B0CA30">
            <w:pPr>
              <w:spacing w:after="0" w:line="240" w:lineRule="auto"/>
              <w:jc w:val="center"/>
            </w:pPr>
          </w:p>
        </w:tc>
      </w:tr>
      <w:tr w14:paraId="049D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269FD4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0BB825F6">
            <w:pPr>
              <w:spacing w:after="0" w:line="240" w:lineRule="auto"/>
            </w:pPr>
          </w:p>
        </w:tc>
        <w:tc>
          <w:tcPr>
            <w:tcW w:w="905" w:type="dxa"/>
          </w:tcPr>
          <w:p w14:paraId="6F4C319F">
            <w:pPr>
              <w:spacing w:after="0" w:line="240" w:lineRule="auto"/>
              <w:jc w:val="center"/>
            </w:pPr>
          </w:p>
        </w:tc>
      </w:tr>
      <w:tr w14:paraId="5904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AE44C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4F67919D">
            <w:pPr>
              <w:spacing w:after="0" w:line="240" w:lineRule="auto"/>
            </w:pPr>
          </w:p>
        </w:tc>
        <w:tc>
          <w:tcPr>
            <w:tcW w:w="905" w:type="dxa"/>
          </w:tcPr>
          <w:p w14:paraId="3AF32E59">
            <w:pPr>
              <w:spacing w:after="0" w:line="240" w:lineRule="auto"/>
              <w:jc w:val="center"/>
            </w:pPr>
          </w:p>
        </w:tc>
      </w:tr>
      <w:tr w14:paraId="3635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58172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553DF79A">
            <w:pPr>
              <w:spacing w:after="0" w:line="240" w:lineRule="auto"/>
            </w:pPr>
          </w:p>
        </w:tc>
        <w:tc>
          <w:tcPr>
            <w:tcW w:w="905" w:type="dxa"/>
          </w:tcPr>
          <w:p w14:paraId="1684FE16">
            <w:pPr>
              <w:spacing w:after="0" w:line="240" w:lineRule="auto"/>
              <w:jc w:val="center"/>
            </w:pPr>
          </w:p>
        </w:tc>
      </w:tr>
      <w:tr w14:paraId="6A5AC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A1A38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03E6C6E7">
            <w:pPr>
              <w:spacing w:after="0" w:line="240" w:lineRule="auto"/>
            </w:pPr>
          </w:p>
        </w:tc>
        <w:tc>
          <w:tcPr>
            <w:tcW w:w="905" w:type="dxa"/>
          </w:tcPr>
          <w:p w14:paraId="5037FA27">
            <w:pPr>
              <w:spacing w:after="0" w:line="240" w:lineRule="auto"/>
              <w:jc w:val="center"/>
            </w:pPr>
          </w:p>
        </w:tc>
      </w:tr>
      <w:tr w14:paraId="5707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28BEC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743D8F86">
            <w:pPr>
              <w:spacing w:after="0" w:line="240" w:lineRule="auto"/>
            </w:pPr>
          </w:p>
        </w:tc>
        <w:tc>
          <w:tcPr>
            <w:tcW w:w="905" w:type="dxa"/>
          </w:tcPr>
          <w:p w14:paraId="5324D4DE">
            <w:pPr>
              <w:spacing w:after="0" w:line="240" w:lineRule="auto"/>
              <w:jc w:val="center"/>
            </w:pPr>
          </w:p>
        </w:tc>
      </w:tr>
      <w:tr w14:paraId="5953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A2DBB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4CDC187D">
            <w:pPr>
              <w:spacing w:after="0" w:line="240" w:lineRule="auto"/>
            </w:pPr>
          </w:p>
        </w:tc>
        <w:tc>
          <w:tcPr>
            <w:tcW w:w="905" w:type="dxa"/>
          </w:tcPr>
          <w:p w14:paraId="3E2E7590">
            <w:pPr>
              <w:spacing w:after="0" w:line="240" w:lineRule="auto"/>
              <w:jc w:val="center"/>
            </w:pPr>
          </w:p>
        </w:tc>
      </w:tr>
      <w:tr w14:paraId="06CE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DB734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11AD8D38">
            <w:pPr>
              <w:spacing w:after="0" w:line="240" w:lineRule="auto"/>
            </w:pPr>
          </w:p>
        </w:tc>
        <w:tc>
          <w:tcPr>
            <w:tcW w:w="905" w:type="dxa"/>
          </w:tcPr>
          <w:p w14:paraId="5164BA4C">
            <w:pPr>
              <w:spacing w:after="0" w:line="240" w:lineRule="auto"/>
              <w:jc w:val="center"/>
            </w:pPr>
          </w:p>
        </w:tc>
      </w:tr>
    </w:tbl>
    <w:p w14:paraId="2F1F0C9A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6F03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7B243D8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0D79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1A519C8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393D432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7D32761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1285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75C36C3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72F32D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Пиноккио</w:t>
            </w:r>
          </w:p>
          <w:p w14:paraId="0911C6ED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D52032F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ru-RU" w:eastAsia="en-US" w:bidi="ar-SA"/>
              </w:rPr>
            </w:pPr>
            <w:r>
              <w:rPr>
                <w:rFonts w:hint="default"/>
                <w:lang w:val="ru-RU"/>
              </w:rPr>
              <w:t>250</w:t>
            </w:r>
          </w:p>
        </w:tc>
      </w:tr>
      <w:tr w14:paraId="3681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7B704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</w:tcPr>
          <w:p w14:paraId="60544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Чёрная пантера</w:t>
            </w:r>
          </w:p>
          <w:p w14:paraId="10B2DAA0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3A48DEEB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180</w:t>
            </w:r>
          </w:p>
        </w:tc>
      </w:tr>
      <w:tr w14:paraId="540C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02F412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</w:tcPr>
          <w:p w14:paraId="0FC944BA">
            <w:pPr>
              <w:spacing w:after="0" w:line="240" w:lineRule="auto"/>
            </w:pPr>
          </w:p>
        </w:tc>
        <w:tc>
          <w:tcPr>
            <w:tcW w:w="805" w:type="dxa"/>
          </w:tcPr>
          <w:p w14:paraId="3EB7A7EE">
            <w:pPr>
              <w:spacing w:after="0" w:line="240" w:lineRule="auto"/>
              <w:jc w:val="center"/>
            </w:pPr>
          </w:p>
        </w:tc>
      </w:tr>
      <w:tr w14:paraId="5123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EA0FC4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1D81A66B">
            <w:pPr>
              <w:spacing w:after="0" w:line="240" w:lineRule="auto"/>
            </w:pPr>
          </w:p>
        </w:tc>
        <w:tc>
          <w:tcPr>
            <w:tcW w:w="805" w:type="dxa"/>
          </w:tcPr>
          <w:p w14:paraId="76FB95A3">
            <w:pPr>
              <w:spacing w:after="0" w:line="240" w:lineRule="auto"/>
              <w:jc w:val="center"/>
            </w:pPr>
          </w:p>
        </w:tc>
      </w:tr>
      <w:tr w14:paraId="283E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9B0802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550152B1">
            <w:pPr>
              <w:spacing w:after="0" w:line="240" w:lineRule="auto"/>
            </w:pPr>
          </w:p>
        </w:tc>
        <w:tc>
          <w:tcPr>
            <w:tcW w:w="805" w:type="dxa"/>
          </w:tcPr>
          <w:p w14:paraId="66045350">
            <w:pPr>
              <w:spacing w:after="0" w:line="240" w:lineRule="auto"/>
              <w:jc w:val="center"/>
            </w:pPr>
          </w:p>
        </w:tc>
      </w:tr>
      <w:tr w14:paraId="03CF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01B928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122D251B">
            <w:pPr>
              <w:spacing w:after="0" w:line="240" w:lineRule="auto"/>
            </w:pPr>
          </w:p>
        </w:tc>
        <w:tc>
          <w:tcPr>
            <w:tcW w:w="805" w:type="dxa"/>
          </w:tcPr>
          <w:p w14:paraId="560798AE">
            <w:pPr>
              <w:spacing w:after="0" w:line="240" w:lineRule="auto"/>
              <w:jc w:val="center"/>
            </w:pPr>
          </w:p>
        </w:tc>
      </w:tr>
      <w:tr w14:paraId="1840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1F1918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05D98035">
            <w:pPr>
              <w:spacing w:after="0" w:line="240" w:lineRule="auto"/>
            </w:pPr>
          </w:p>
        </w:tc>
        <w:tc>
          <w:tcPr>
            <w:tcW w:w="805" w:type="dxa"/>
          </w:tcPr>
          <w:p w14:paraId="49C46422">
            <w:pPr>
              <w:spacing w:after="0" w:line="240" w:lineRule="auto"/>
              <w:jc w:val="center"/>
            </w:pPr>
          </w:p>
        </w:tc>
      </w:tr>
      <w:tr w14:paraId="5AA8E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DF474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0683D230">
            <w:pPr>
              <w:spacing w:after="0" w:line="240" w:lineRule="auto"/>
            </w:pPr>
          </w:p>
        </w:tc>
        <w:tc>
          <w:tcPr>
            <w:tcW w:w="805" w:type="dxa"/>
          </w:tcPr>
          <w:p w14:paraId="12084AEC">
            <w:pPr>
              <w:spacing w:after="0" w:line="240" w:lineRule="auto"/>
              <w:jc w:val="center"/>
            </w:pPr>
          </w:p>
        </w:tc>
      </w:tr>
      <w:tr w14:paraId="466B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C10742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182F2879">
            <w:pPr>
              <w:spacing w:after="0" w:line="240" w:lineRule="auto"/>
            </w:pPr>
          </w:p>
        </w:tc>
        <w:tc>
          <w:tcPr>
            <w:tcW w:w="805" w:type="dxa"/>
          </w:tcPr>
          <w:p w14:paraId="2B07C9C4">
            <w:pPr>
              <w:spacing w:after="0" w:line="240" w:lineRule="auto"/>
              <w:jc w:val="center"/>
            </w:pPr>
          </w:p>
        </w:tc>
      </w:tr>
      <w:tr w14:paraId="6CBF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6C56F8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719F166C">
            <w:pPr>
              <w:spacing w:after="0" w:line="240" w:lineRule="auto"/>
            </w:pPr>
          </w:p>
        </w:tc>
        <w:tc>
          <w:tcPr>
            <w:tcW w:w="805" w:type="dxa"/>
          </w:tcPr>
          <w:p w14:paraId="22845611">
            <w:pPr>
              <w:spacing w:after="0" w:line="240" w:lineRule="auto"/>
              <w:jc w:val="center"/>
            </w:pPr>
          </w:p>
        </w:tc>
      </w:tr>
    </w:tbl>
    <w:p w14:paraId="31737E41">
      <w:pPr>
        <w:spacing w:line="360" w:lineRule="auto"/>
        <w:jc w:val="both"/>
        <w:rPr>
          <w:b/>
          <w:bCs/>
        </w:rPr>
      </w:pPr>
    </w:p>
    <w:p w14:paraId="737BED5A">
      <w:pPr>
        <w:spacing w:line="360" w:lineRule="auto"/>
        <w:jc w:val="both"/>
        <w:rPr>
          <w:b/>
          <w:bCs/>
        </w:rPr>
      </w:pPr>
    </w:p>
    <w:p w14:paraId="2D54A518">
      <w:pPr>
        <w:spacing w:line="360" w:lineRule="auto"/>
        <w:jc w:val="both"/>
        <w:rPr>
          <w:b/>
          <w:bCs/>
        </w:rPr>
      </w:pPr>
    </w:p>
    <w:p w14:paraId="554AF296">
      <w:pPr>
        <w:spacing w:line="360" w:lineRule="auto"/>
        <w:jc w:val="both"/>
        <w:rPr>
          <w:b/>
          <w:bCs/>
        </w:rPr>
      </w:pPr>
    </w:p>
    <w:p w14:paraId="51A74D5B">
      <w:pPr>
        <w:spacing w:line="360" w:lineRule="auto"/>
        <w:jc w:val="both"/>
        <w:rPr>
          <w:b/>
          <w:bCs/>
        </w:rPr>
      </w:pPr>
    </w:p>
    <w:p w14:paraId="6A3357EA">
      <w:pPr>
        <w:keepNext w:val="0"/>
        <w:keepLines w:val="0"/>
        <w:widowControl/>
        <w:suppressLineNumbers w:val="0"/>
        <w:jc w:val="left"/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01610777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1128B392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3802BF0F">
      <w:pPr>
        <w:spacing w:line="360" w:lineRule="auto"/>
        <w:jc w:val="both"/>
        <w:rPr>
          <w:b/>
          <w:bCs/>
        </w:rPr>
      </w:pPr>
    </w:p>
    <w:p w14:paraId="297F0B35">
      <w:pPr>
        <w:spacing w:line="360" w:lineRule="auto"/>
        <w:jc w:val="both"/>
        <w:rPr>
          <w:b/>
          <w:bCs/>
        </w:rPr>
      </w:pPr>
    </w:p>
    <w:p w14:paraId="4F63926E">
      <w:pPr>
        <w:spacing w:line="360" w:lineRule="auto"/>
        <w:jc w:val="both"/>
        <w:rPr>
          <w:b/>
          <w:bCs/>
        </w:rPr>
      </w:pPr>
    </w:p>
    <w:p w14:paraId="1B6F3EF2">
      <w:pPr>
        <w:spacing w:line="360" w:lineRule="auto"/>
        <w:jc w:val="both"/>
        <w:rPr>
          <w:b/>
          <w:bCs/>
        </w:rPr>
      </w:pPr>
    </w:p>
    <w:p w14:paraId="4E9303D1">
      <w:pPr>
        <w:spacing w:line="360" w:lineRule="auto"/>
        <w:jc w:val="both"/>
        <w:rPr>
          <w:b/>
          <w:bCs/>
        </w:rPr>
      </w:pPr>
    </w:p>
    <w:p w14:paraId="4B438BD8">
      <w:pPr>
        <w:spacing w:line="360" w:lineRule="auto"/>
        <w:jc w:val="both"/>
        <w:rPr>
          <w:b/>
          <w:bCs/>
        </w:rPr>
      </w:pPr>
    </w:p>
    <w:p w14:paraId="62254F96">
      <w:pPr>
        <w:spacing w:line="360" w:lineRule="auto"/>
        <w:jc w:val="both"/>
        <w:rPr>
          <w:b/>
          <w:bCs/>
        </w:rPr>
      </w:pPr>
    </w:p>
    <w:p w14:paraId="328E76E8">
      <w:pPr>
        <w:spacing w:line="360" w:lineRule="auto"/>
        <w:jc w:val="both"/>
        <w:rPr>
          <w:b/>
          <w:bCs/>
        </w:rPr>
      </w:pPr>
    </w:p>
    <w:p w14:paraId="6B22CB7F">
      <w:pPr>
        <w:spacing w:line="360" w:lineRule="auto"/>
        <w:jc w:val="both"/>
        <w:rPr>
          <w:b/>
          <w:bCs/>
        </w:rPr>
      </w:pPr>
    </w:p>
    <w:p w14:paraId="0C5A914E">
      <w:pPr>
        <w:spacing w:line="360" w:lineRule="auto"/>
        <w:jc w:val="both"/>
        <w:rPr>
          <w:b/>
          <w:bCs/>
        </w:rPr>
      </w:pPr>
    </w:p>
    <w:p w14:paraId="60F66901">
      <w:pPr>
        <w:spacing w:line="360" w:lineRule="auto"/>
        <w:jc w:val="both"/>
        <w:rPr>
          <w:b/>
          <w:bCs/>
        </w:rPr>
      </w:pPr>
    </w:p>
    <w:p w14:paraId="3F0E5E98">
      <w:pPr>
        <w:spacing w:line="360" w:lineRule="auto"/>
        <w:jc w:val="both"/>
        <w:rPr>
          <w:b/>
          <w:bCs/>
        </w:rPr>
      </w:pPr>
    </w:p>
    <w:p w14:paraId="512B0034">
      <w:pPr>
        <w:spacing w:line="360" w:lineRule="auto"/>
        <w:jc w:val="both"/>
        <w:rPr>
          <w:b/>
          <w:bCs/>
        </w:rPr>
      </w:pPr>
    </w:p>
    <w:p w14:paraId="53AF4C2F">
      <w:pPr>
        <w:spacing w:line="360" w:lineRule="auto"/>
        <w:jc w:val="both"/>
        <w:rPr>
          <w:b/>
          <w:bCs/>
        </w:rPr>
      </w:pPr>
    </w:p>
    <w:p w14:paraId="4CCFBB79">
      <w:pPr>
        <w:spacing w:line="360" w:lineRule="auto"/>
        <w:jc w:val="both"/>
        <w:rPr>
          <w:b/>
          <w:bCs/>
        </w:rPr>
      </w:pPr>
    </w:p>
    <w:p w14:paraId="19202A29">
      <w:pPr>
        <w:spacing w:line="360" w:lineRule="auto"/>
        <w:jc w:val="both"/>
        <w:rPr>
          <w:b/>
          <w:bCs/>
        </w:rPr>
      </w:pPr>
    </w:p>
    <w:p w14:paraId="33EA5EAE">
      <w:pPr>
        <w:spacing w:line="360" w:lineRule="auto"/>
        <w:jc w:val="both"/>
        <w:rPr>
          <w:b/>
          <w:bCs/>
        </w:rPr>
      </w:pPr>
    </w:p>
    <w:p w14:paraId="250A0920">
      <w:pPr>
        <w:spacing w:line="360" w:lineRule="auto"/>
        <w:jc w:val="both"/>
        <w:rPr>
          <w:b/>
          <w:bCs/>
        </w:rPr>
      </w:pPr>
    </w:p>
    <w:p w14:paraId="6D2EF7BB">
      <w:pPr>
        <w:spacing w:line="360" w:lineRule="auto"/>
        <w:jc w:val="both"/>
        <w:rPr>
          <w:b/>
          <w:bCs/>
        </w:rPr>
      </w:pPr>
    </w:p>
    <w:p w14:paraId="5EE635A2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300F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51366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04FCC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Джалгасбаев Далер</w:t>
            </w:r>
          </w:p>
          <w:p w14:paraId="7DAF7B37">
            <w:pPr>
              <w:spacing w:after="0" w:line="240" w:lineRule="auto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5AD6CB09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4E5C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632CA8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6FFCE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663D8A01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3088BA06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5D45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28EF3BE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2851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B13EAD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4A4A5C6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2B1A2B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2CF7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5B3FD6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5A957445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10BE6F3F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2AB3E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79BD67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5C20C316">
            <w:pPr>
              <w:spacing w:after="0" w:line="240" w:lineRule="auto"/>
            </w:pPr>
          </w:p>
        </w:tc>
        <w:tc>
          <w:tcPr>
            <w:tcW w:w="900" w:type="dxa"/>
          </w:tcPr>
          <w:p w14:paraId="41E53474">
            <w:pPr>
              <w:spacing w:after="0" w:line="240" w:lineRule="auto"/>
              <w:jc w:val="center"/>
            </w:pPr>
          </w:p>
        </w:tc>
      </w:tr>
      <w:tr w14:paraId="7E67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3D119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7551CF0E">
            <w:pPr>
              <w:spacing w:after="0" w:line="240" w:lineRule="auto"/>
            </w:pPr>
          </w:p>
        </w:tc>
        <w:tc>
          <w:tcPr>
            <w:tcW w:w="900" w:type="dxa"/>
          </w:tcPr>
          <w:p w14:paraId="5BD5EC44">
            <w:pPr>
              <w:spacing w:after="0" w:line="240" w:lineRule="auto"/>
              <w:jc w:val="center"/>
            </w:pPr>
          </w:p>
        </w:tc>
      </w:tr>
      <w:tr w14:paraId="7B16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3E7299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6D24DBFF">
            <w:pPr>
              <w:spacing w:after="0" w:line="240" w:lineRule="auto"/>
            </w:pPr>
          </w:p>
        </w:tc>
        <w:tc>
          <w:tcPr>
            <w:tcW w:w="900" w:type="dxa"/>
          </w:tcPr>
          <w:p w14:paraId="18E4C815">
            <w:pPr>
              <w:spacing w:after="0" w:line="240" w:lineRule="auto"/>
              <w:jc w:val="center"/>
            </w:pPr>
          </w:p>
        </w:tc>
      </w:tr>
      <w:tr w14:paraId="6AD3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D6132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3E471C85">
            <w:pPr>
              <w:spacing w:after="0" w:line="240" w:lineRule="auto"/>
            </w:pPr>
          </w:p>
        </w:tc>
        <w:tc>
          <w:tcPr>
            <w:tcW w:w="900" w:type="dxa"/>
          </w:tcPr>
          <w:p w14:paraId="0A2E0EF5">
            <w:pPr>
              <w:spacing w:after="0" w:line="240" w:lineRule="auto"/>
              <w:jc w:val="center"/>
            </w:pPr>
          </w:p>
        </w:tc>
      </w:tr>
      <w:tr w14:paraId="4069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D7418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6ABB1EDA">
            <w:pPr>
              <w:spacing w:after="0" w:line="240" w:lineRule="auto"/>
            </w:pPr>
          </w:p>
        </w:tc>
        <w:tc>
          <w:tcPr>
            <w:tcW w:w="900" w:type="dxa"/>
          </w:tcPr>
          <w:p w14:paraId="6BA31A60">
            <w:pPr>
              <w:spacing w:after="0" w:line="240" w:lineRule="auto"/>
              <w:jc w:val="center"/>
            </w:pPr>
          </w:p>
        </w:tc>
      </w:tr>
      <w:tr w14:paraId="04993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A2C5C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1F310F83">
            <w:pPr>
              <w:spacing w:after="0" w:line="240" w:lineRule="auto"/>
            </w:pPr>
          </w:p>
        </w:tc>
        <w:tc>
          <w:tcPr>
            <w:tcW w:w="900" w:type="dxa"/>
          </w:tcPr>
          <w:p w14:paraId="4577F117">
            <w:pPr>
              <w:spacing w:after="0" w:line="240" w:lineRule="auto"/>
              <w:jc w:val="center"/>
            </w:pPr>
          </w:p>
        </w:tc>
      </w:tr>
      <w:tr w14:paraId="18BB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292DB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2A338A2C">
            <w:pPr>
              <w:spacing w:after="0" w:line="240" w:lineRule="auto"/>
            </w:pPr>
          </w:p>
        </w:tc>
        <w:tc>
          <w:tcPr>
            <w:tcW w:w="900" w:type="dxa"/>
          </w:tcPr>
          <w:p w14:paraId="52AF1389">
            <w:pPr>
              <w:spacing w:after="0" w:line="240" w:lineRule="auto"/>
              <w:jc w:val="center"/>
            </w:pPr>
          </w:p>
        </w:tc>
      </w:tr>
      <w:tr w14:paraId="3F24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87387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7DCF896B">
            <w:pPr>
              <w:spacing w:after="0" w:line="240" w:lineRule="auto"/>
            </w:pPr>
          </w:p>
        </w:tc>
        <w:tc>
          <w:tcPr>
            <w:tcW w:w="900" w:type="dxa"/>
          </w:tcPr>
          <w:p w14:paraId="1AA20EAD">
            <w:pPr>
              <w:spacing w:after="0" w:line="240" w:lineRule="auto"/>
              <w:jc w:val="center"/>
            </w:pPr>
          </w:p>
        </w:tc>
      </w:tr>
      <w:tr w14:paraId="6E52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0C979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17B2955C">
            <w:pPr>
              <w:spacing w:after="0" w:line="240" w:lineRule="auto"/>
            </w:pPr>
          </w:p>
        </w:tc>
        <w:tc>
          <w:tcPr>
            <w:tcW w:w="900" w:type="dxa"/>
          </w:tcPr>
          <w:p w14:paraId="7FA72308">
            <w:pPr>
              <w:spacing w:after="0" w:line="240" w:lineRule="auto"/>
              <w:jc w:val="center"/>
            </w:pPr>
          </w:p>
        </w:tc>
      </w:tr>
    </w:tbl>
    <w:p w14:paraId="22541DDF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76EA6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16E168E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657C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7C39AAB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23DF24A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1DC9307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2B62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0D6DB25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70D10A0F">
            <w:pPr>
              <w:spacing w:after="0" w:line="240" w:lineRule="auto"/>
            </w:pPr>
          </w:p>
        </w:tc>
        <w:tc>
          <w:tcPr>
            <w:tcW w:w="905" w:type="dxa"/>
          </w:tcPr>
          <w:p w14:paraId="36599260">
            <w:pPr>
              <w:spacing w:after="0" w:line="240" w:lineRule="auto"/>
              <w:jc w:val="center"/>
            </w:pPr>
          </w:p>
        </w:tc>
      </w:tr>
      <w:tr w14:paraId="3A64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040E52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0188C2B8">
            <w:pPr>
              <w:spacing w:after="0" w:line="240" w:lineRule="auto"/>
            </w:pPr>
          </w:p>
        </w:tc>
        <w:tc>
          <w:tcPr>
            <w:tcW w:w="905" w:type="dxa"/>
          </w:tcPr>
          <w:p w14:paraId="0A8FC30B">
            <w:pPr>
              <w:spacing w:after="0" w:line="240" w:lineRule="auto"/>
              <w:jc w:val="center"/>
            </w:pPr>
          </w:p>
        </w:tc>
      </w:tr>
      <w:tr w14:paraId="42F0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3C7984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3B74FE39">
            <w:pPr>
              <w:spacing w:after="0" w:line="240" w:lineRule="auto"/>
            </w:pPr>
          </w:p>
        </w:tc>
        <w:tc>
          <w:tcPr>
            <w:tcW w:w="905" w:type="dxa"/>
          </w:tcPr>
          <w:p w14:paraId="39BDFF11">
            <w:pPr>
              <w:spacing w:after="0" w:line="240" w:lineRule="auto"/>
              <w:jc w:val="center"/>
            </w:pPr>
          </w:p>
        </w:tc>
      </w:tr>
      <w:tr w14:paraId="3AF0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62A82C9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5FF664C3">
            <w:pPr>
              <w:spacing w:after="0" w:line="240" w:lineRule="auto"/>
            </w:pPr>
          </w:p>
        </w:tc>
        <w:tc>
          <w:tcPr>
            <w:tcW w:w="905" w:type="dxa"/>
          </w:tcPr>
          <w:p w14:paraId="0C76AB45">
            <w:pPr>
              <w:spacing w:after="0" w:line="240" w:lineRule="auto"/>
              <w:jc w:val="center"/>
            </w:pPr>
          </w:p>
        </w:tc>
      </w:tr>
      <w:tr w14:paraId="787A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5D8AC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3AA4D695">
            <w:pPr>
              <w:spacing w:after="0" w:line="240" w:lineRule="auto"/>
            </w:pPr>
          </w:p>
        </w:tc>
        <w:tc>
          <w:tcPr>
            <w:tcW w:w="905" w:type="dxa"/>
          </w:tcPr>
          <w:p w14:paraId="792B37EB">
            <w:pPr>
              <w:spacing w:after="0" w:line="240" w:lineRule="auto"/>
              <w:jc w:val="center"/>
            </w:pPr>
          </w:p>
        </w:tc>
      </w:tr>
      <w:tr w14:paraId="71DA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56EB1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352AE13B">
            <w:pPr>
              <w:spacing w:after="0" w:line="240" w:lineRule="auto"/>
            </w:pPr>
          </w:p>
        </w:tc>
        <w:tc>
          <w:tcPr>
            <w:tcW w:w="905" w:type="dxa"/>
          </w:tcPr>
          <w:p w14:paraId="601EE904">
            <w:pPr>
              <w:spacing w:after="0" w:line="240" w:lineRule="auto"/>
              <w:jc w:val="center"/>
            </w:pPr>
          </w:p>
        </w:tc>
      </w:tr>
      <w:tr w14:paraId="11EAA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9D55D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1FD1EBB6">
            <w:pPr>
              <w:spacing w:after="0" w:line="240" w:lineRule="auto"/>
            </w:pPr>
          </w:p>
        </w:tc>
        <w:tc>
          <w:tcPr>
            <w:tcW w:w="905" w:type="dxa"/>
          </w:tcPr>
          <w:p w14:paraId="1433AC8A">
            <w:pPr>
              <w:spacing w:after="0" w:line="240" w:lineRule="auto"/>
              <w:jc w:val="center"/>
            </w:pPr>
          </w:p>
        </w:tc>
      </w:tr>
      <w:tr w14:paraId="5304E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9EAE8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100E247E">
            <w:pPr>
              <w:spacing w:after="0" w:line="240" w:lineRule="auto"/>
            </w:pPr>
          </w:p>
        </w:tc>
        <w:tc>
          <w:tcPr>
            <w:tcW w:w="905" w:type="dxa"/>
          </w:tcPr>
          <w:p w14:paraId="7D85C247">
            <w:pPr>
              <w:spacing w:after="0" w:line="240" w:lineRule="auto"/>
              <w:jc w:val="center"/>
            </w:pPr>
          </w:p>
        </w:tc>
      </w:tr>
      <w:tr w14:paraId="49F9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130BE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5077EB8A">
            <w:pPr>
              <w:spacing w:after="0" w:line="240" w:lineRule="auto"/>
            </w:pPr>
          </w:p>
        </w:tc>
        <w:tc>
          <w:tcPr>
            <w:tcW w:w="905" w:type="dxa"/>
          </w:tcPr>
          <w:p w14:paraId="2B084B59">
            <w:pPr>
              <w:spacing w:after="0" w:line="240" w:lineRule="auto"/>
              <w:jc w:val="center"/>
            </w:pPr>
          </w:p>
        </w:tc>
      </w:tr>
      <w:tr w14:paraId="76A6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2356E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1ACCAC1E">
            <w:pPr>
              <w:spacing w:after="0" w:line="240" w:lineRule="auto"/>
            </w:pPr>
          </w:p>
        </w:tc>
        <w:tc>
          <w:tcPr>
            <w:tcW w:w="905" w:type="dxa"/>
          </w:tcPr>
          <w:p w14:paraId="404BF2FC">
            <w:pPr>
              <w:spacing w:after="0" w:line="240" w:lineRule="auto"/>
              <w:jc w:val="center"/>
            </w:pPr>
          </w:p>
        </w:tc>
      </w:tr>
    </w:tbl>
    <w:p w14:paraId="344D869D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1844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4DAF86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5157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22D330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3349A6D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6E6C2C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B87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5337793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D441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Minecraft. Остров</w:t>
            </w:r>
          </w:p>
          <w:p w14:paraId="4A61CF56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5AC5442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ru-RU" w:eastAsia="en-US" w:bidi="ar-SA"/>
              </w:rPr>
              <w:t>288</w:t>
            </w:r>
          </w:p>
        </w:tc>
      </w:tr>
      <w:tr w14:paraId="088C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FD7E9DE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3914" w:type="dxa"/>
          </w:tcPr>
          <w:p w14:paraId="73640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59D925ED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564A2388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432</w:t>
            </w:r>
          </w:p>
        </w:tc>
      </w:tr>
      <w:tr w14:paraId="44DD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A0B0142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3914" w:type="dxa"/>
          </w:tcPr>
          <w:p w14:paraId="480B6F4B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4783A878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1B7E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018E87C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914" w:type="dxa"/>
          </w:tcPr>
          <w:p w14:paraId="42A89721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19C38DF2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369E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788F9055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3914" w:type="dxa"/>
          </w:tcPr>
          <w:p w14:paraId="1A6C1509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01BE70AA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1D6B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7603AF23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3914" w:type="dxa"/>
          </w:tcPr>
          <w:p w14:paraId="74BF8262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0E7E4D2C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3E6F1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51EC647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3914" w:type="dxa"/>
          </w:tcPr>
          <w:p w14:paraId="58D535CE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6440BD6F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0ECA0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9553720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3914" w:type="dxa"/>
          </w:tcPr>
          <w:p w14:paraId="48FBDE14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2C09724E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5DEE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ACB0649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w="3914" w:type="dxa"/>
          </w:tcPr>
          <w:p w14:paraId="3073E3C8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5366CA3F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  <w:tr w14:paraId="5453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46D4286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3914" w:type="dxa"/>
          </w:tcPr>
          <w:p w14:paraId="7892DF89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2E87E772">
            <w:pPr>
              <w:spacing w:after="0" w:line="240" w:lineRule="auto"/>
              <w:jc w:val="center"/>
              <w:rPr>
                <w:b w:val="0"/>
                <w:bCs w:val="0"/>
              </w:rPr>
            </w:pPr>
          </w:p>
        </w:tc>
      </w:tr>
    </w:tbl>
    <w:p w14:paraId="27E08A4C">
      <w:pPr>
        <w:spacing w:line="360" w:lineRule="auto"/>
        <w:jc w:val="both"/>
        <w:rPr>
          <w:b w:val="0"/>
          <w:bCs w:val="0"/>
        </w:rPr>
      </w:pPr>
    </w:p>
    <w:p w14:paraId="55B5F9BB">
      <w:pPr>
        <w:spacing w:line="360" w:lineRule="auto"/>
        <w:jc w:val="both"/>
        <w:rPr>
          <w:b/>
          <w:bCs/>
        </w:rPr>
      </w:pPr>
    </w:p>
    <w:p w14:paraId="4C8820CF">
      <w:pPr>
        <w:spacing w:line="360" w:lineRule="auto"/>
        <w:jc w:val="both"/>
        <w:rPr>
          <w:b/>
          <w:bCs/>
        </w:rPr>
      </w:pPr>
    </w:p>
    <w:p w14:paraId="463BBE50">
      <w:pPr>
        <w:spacing w:line="360" w:lineRule="auto"/>
        <w:jc w:val="both"/>
        <w:rPr>
          <w:b/>
          <w:bCs/>
        </w:rPr>
      </w:pPr>
    </w:p>
    <w:p w14:paraId="69831C3F">
      <w:pPr>
        <w:spacing w:line="360" w:lineRule="auto"/>
        <w:jc w:val="both"/>
        <w:rPr>
          <w:b/>
          <w:bCs/>
        </w:rPr>
      </w:pPr>
    </w:p>
    <w:p w14:paraId="3BEBF67E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37D8420C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0C628232">
      <w:pPr>
        <w:spacing w:line="360" w:lineRule="auto"/>
        <w:jc w:val="both"/>
        <w:rPr>
          <w:b/>
          <w:bCs/>
        </w:rPr>
      </w:pPr>
    </w:p>
    <w:p w14:paraId="3F0C77AB">
      <w:pPr>
        <w:spacing w:line="360" w:lineRule="auto"/>
        <w:jc w:val="both"/>
        <w:rPr>
          <w:b/>
          <w:bCs/>
        </w:rPr>
      </w:pPr>
    </w:p>
    <w:p w14:paraId="4F238A79">
      <w:pPr>
        <w:spacing w:line="360" w:lineRule="auto"/>
        <w:jc w:val="both"/>
        <w:rPr>
          <w:b/>
          <w:bCs/>
        </w:rPr>
      </w:pPr>
    </w:p>
    <w:p w14:paraId="07678CED">
      <w:pPr>
        <w:spacing w:line="360" w:lineRule="auto"/>
        <w:jc w:val="both"/>
        <w:rPr>
          <w:b/>
          <w:bCs/>
        </w:rPr>
      </w:pPr>
    </w:p>
    <w:p w14:paraId="035A20BB">
      <w:pPr>
        <w:spacing w:line="360" w:lineRule="auto"/>
        <w:jc w:val="both"/>
        <w:rPr>
          <w:b/>
          <w:bCs/>
        </w:rPr>
      </w:pPr>
    </w:p>
    <w:p w14:paraId="7F2D1231">
      <w:pPr>
        <w:spacing w:line="360" w:lineRule="auto"/>
        <w:jc w:val="both"/>
        <w:rPr>
          <w:b/>
          <w:bCs/>
        </w:rPr>
      </w:pPr>
    </w:p>
    <w:p w14:paraId="5F2DA050">
      <w:pPr>
        <w:spacing w:line="360" w:lineRule="auto"/>
        <w:jc w:val="both"/>
        <w:rPr>
          <w:b/>
          <w:bCs/>
        </w:rPr>
      </w:pPr>
    </w:p>
    <w:p w14:paraId="02FF47A1">
      <w:pPr>
        <w:spacing w:line="360" w:lineRule="auto"/>
        <w:jc w:val="both"/>
        <w:rPr>
          <w:b/>
          <w:bCs/>
        </w:rPr>
      </w:pPr>
    </w:p>
    <w:p w14:paraId="34E07CE2">
      <w:pPr>
        <w:spacing w:line="360" w:lineRule="auto"/>
        <w:jc w:val="both"/>
        <w:rPr>
          <w:b/>
          <w:bCs/>
        </w:rPr>
      </w:pPr>
    </w:p>
    <w:p w14:paraId="7FA9393A">
      <w:pPr>
        <w:spacing w:line="360" w:lineRule="auto"/>
        <w:jc w:val="both"/>
        <w:rPr>
          <w:b/>
          <w:bCs/>
        </w:rPr>
      </w:pPr>
    </w:p>
    <w:p w14:paraId="2E5A1437">
      <w:pPr>
        <w:spacing w:line="360" w:lineRule="auto"/>
        <w:jc w:val="both"/>
        <w:rPr>
          <w:b/>
          <w:bCs/>
        </w:rPr>
      </w:pPr>
    </w:p>
    <w:p w14:paraId="4001321F">
      <w:pPr>
        <w:spacing w:line="360" w:lineRule="auto"/>
        <w:jc w:val="both"/>
        <w:rPr>
          <w:b/>
          <w:bCs/>
        </w:rPr>
      </w:pPr>
    </w:p>
    <w:p w14:paraId="758C734F">
      <w:pPr>
        <w:spacing w:line="360" w:lineRule="auto"/>
        <w:jc w:val="both"/>
        <w:rPr>
          <w:b/>
          <w:bCs/>
        </w:rPr>
      </w:pPr>
    </w:p>
    <w:p w14:paraId="556F9619">
      <w:pPr>
        <w:spacing w:line="360" w:lineRule="auto"/>
        <w:jc w:val="both"/>
        <w:rPr>
          <w:b/>
          <w:bCs/>
        </w:rPr>
      </w:pPr>
    </w:p>
    <w:p w14:paraId="27AB4A26">
      <w:pPr>
        <w:spacing w:line="360" w:lineRule="auto"/>
        <w:jc w:val="both"/>
        <w:rPr>
          <w:b/>
          <w:bCs/>
        </w:rPr>
      </w:pPr>
    </w:p>
    <w:p w14:paraId="55A1C952">
      <w:pPr>
        <w:spacing w:line="360" w:lineRule="auto"/>
        <w:jc w:val="both"/>
        <w:rPr>
          <w:b/>
          <w:bCs/>
        </w:rPr>
      </w:pPr>
    </w:p>
    <w:p w14:paraId="776223F8">
      <w:pPr>
        <w:spacing w:line="360" w:lineRule="auto"/>
        <w:jc w:val="both"/>
        <w:rPr>
          <w:b/>
          <w:bCs/>
        </w:rPr>
      </w:pPr>
    </w:p>
    <w:p w14:paraId="29A04B2C">
      <w:pPr>
        <w:spacing w:line="360" w:lineRule="auto"/>
        <w:jc w:val="both"/>
        <w:rPr>
          <w:b/>
          <w:bCs/>
        </w:rPr>
      </w:pPr>
    </w:p>
    <w:p w14:paraId="477A3D73">
      <w:pPr>
        <w:spacing w:line="360" w:lineRule="auto"/>
        <w:jc w:val="both"/>
        <w:rPr>
          <w:b/>
          <w:bCs/>
        </w:rPr>
      </w:pPr>
    </w:p>
    <w:p w14:paraId="45AF61CE">
      <w:pPr>
        <w:spacing w:line="360" w:lineRule="auto"/>
        <w:jc w:val="both"/>
        <w:rPr>
          <w:b/>
          <w:bCs/>
        </w:rPr>
      </w:pPr>
    </w:p>
    <w:p w14:paraId="7DA161BE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372B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0522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8D23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Раимов Умар</w:t>
            </w:r>
          </w:p>
          <w:p w14:paraId="4042B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</w:p>
          <w:p w14:paraId="29190A28">
            <w:pPr>
              <w:spacing w:after="0" w:line="240" w:lineRule="auto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265E1F89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3454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6724F17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0A8B9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308DADBB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71D0705E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3BB7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2DFCD2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5341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1943179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42DED78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29FA5AD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1A14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64E8D9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60490EF2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21959B0E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2229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D15CA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0B6228BB">
            <w:pPr>
              <w:spacing w:after="0" w:line="240" w:lineRule="auto"/>
            </w:pPr>
          </w:p>
        </w:tc>
        <w:tc>
          <w:tcPr>
            <w:tcW w:w="900" w:type="dxa"/>
          </w:tcPr>
          <w:p w14:paraId="2881380C">
            <w:pPr>
              <w:spacing w:after="0" w:line="240" w:lineRule="auto"/>
              <w:jc w:val="center"/>
            </w:pPr>
          </w:p>
        </w:tc>
      </w:tr>
      <w:tr w14:paraId="22E6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7EEA4F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55716AA9">
            <w:pPr>
              <w:spacing w:after="0" w:line="240" w:lineRule="auto"/>
            </w:pPr>
          </w:p>
        </w:tc>
        <w:tc>
          <w:tcPr>
            <w:tcW w:w="900" w:type="dxa"/>
          </w:tcPr>
          <w:p w14:paraId="5033B46A">
            <w:pPr>
              <w:spacing w:after="0" w:line="240" w:lineRule="auto"/>
              <w:jc w:val="center"/>
            </w:pPr>
          </w:p>
        </w:tc>
      </w:tr>
      <w:tr w14:paraId="2D61D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6469A4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6A726480">
            <w:pPr>
              <w:spacing w:after="0" w:line="240" w:lineRule="auto"/>
            </w:pPr>
          </w:p>
        </w:tc>
        <w:tc>
          <w:tcPr>
            <w:tcW w:w="900" w:type="dxa"/>
          </w:tcPr>
          <w:p w14:paraId="15C037F9">
            <w:pPr>
              <w:spacing w:after="0" w:line="240" w:lineRule="auto"/>
              <w:jc w:val="center"/>
            </w:pPr>
          </w:p>
        </w:tc>
      </w:tr>
      <w:tr w14:paraId="390C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CAB4D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18A5A5B1">
            <w:pPr>
              <w:spacing w:after="0" w:line="240" w:lineRule="auto"/>
            </w:pPr>
          </w:p>
        </w:tc>
        <w:tc>
          <w:tcPr>
            <w:tcW w:w="900" w:type="dxa"/>
          </w:tcPr>
          <w:p w14:paraId="5E48579B">
            <w:pPr>
              <w:spacing w:after="0" w:line="240" w:lineRule="auto"/>
              <w:jc w:val="center"/>
            </w:pPr>
          </w:p>
        </w:tc>
      </w:tr>
      <w:tr w14:paraId="6847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7AB5F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6440442E">
            <w:pPr>
              <w:spacing w:after="0" w:line="240" w:lineRule="auto"/>
            </w:pPr>
          </w:p>
        </w:tc>
        <w:tc>
          <w:tcPr>
            <w:tcW w:w="900" w:type="dxa"/>
          </w:tcPr>
          <w:p w14:paraId="60E3A95B">
            <w:pPr>
              <w:spacing w:after="0" w:line="240" w:lineRule="auto"/>
              <w:jc w:val="center"/>
            </w:pPr>
          </w:p>
        </w:tc>
      </w:tr>
      <w:tr w14:paraId="30AD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090DF43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0616F93F">
            <w:pPr>
              <w:spacing w:after="0" w:line="240" w:lineRule="auto"/>
            </w:pPr>
          </w:p>
        </w:tc>
        <w:tc>
          <w:tcPr>
            <w:tcW w:w="900" w:type="dxa"/>
          </w:tcPr>
          <w:p w14:paraId="18674665">
            <w:pPr>
              <w:spacing w:after="0" w:line="240" w:lineRule="auto"/>
              <w:jc w:val="center"/>
            </w:pPr>
          </w:p>
        </w:tc>
      </w:tr>
      <w:tr w14:paraId="72E6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4D4D0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32086EC5">
            <w:pPr>
              <w:spacing w:after="0" w:line="240" w:lineRule="auto"/>
            </w:pPr>
          </w:p>
        </w:tc>
        <w:tc>
          <w:tcPr>
            <w:tcW w:w="900" w:type="dxa"/>
          </w:tcPr>
          <w:p w14:paraId="0941DED0">
            <w:pPr>
              <w:spacing w:after="0" w:line="240" w:lineRule="auto"/>
              <w:jc w:val="center"/>
            </w:pPr>
          </w:p>
        </w:tc>
      </w:tr>
      <w:tr w14:paraId="75C0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6B4528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229645E4">
            <w:pPr>
              <w:spacing w:after="0" w:line="240" w:lineRule="auto"/>
            </w:pPr>
          </w:p>
        </w:tc>
        <w:tc>
          <w:tcPr>
            <w:tcW w:w="900" w:type="dxa"/>
          </w:tcPr>
          <w:p w14:paraId="6DC0BDEF">
            <w:pPr>
              <w:spacing w:after="0" w:line="240" w:lineRule="auto"/>
              <w:jc w:val="center"/>
            </w:pPr>
          </w:p>
        </w:tc>
      </w:tr>
      <w:tr w14:paraId="746A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63A2F1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0447671E">
            <w:pPr>
              <w:spacing w:after="0" w:line="240" w:lineRule="auto"/>
            </w:pPr>
          </w:p>
        </w:tc>
        <w:tc>
          <w:tcPr>
            <w:tcW w:w="900" w:type="dxa"/>
          </w:tcPr>
          <w:p w14:paraId="47C38D61">
            <w:pPr>
              <w:spacing w:after="0" w:line="240" w:lineRule="auto"/>
              <w:jc w:val="center"/>
            </w:pPr>
          </w:p>
        </w:tc>
      </w:tr>
    </w:tbl>
    <w:p w14:paraId="705E3A4C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7B14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6C342F3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4392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259CBAD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F0D2B2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74912A1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F0C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10B66C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504FB03F">
            <w:pPr>
              <w:spacing w:after="0" w:line="240" w:lineRule="auto"/>
            </w:pPr>
          </w:p>
        </w:tc>
        <w:tc>
          <w:tcPr>
            <w:tcW w:w="905" w:type="dxa"/>
          </w:tcPr>
          <w:p w14:paraId="0F00DC04">
            <w:pPr>
              <w:spacing w:after="0" w:line="240" w:lineRule="auto"/>
              <w:jc w:val="center"/>
            </w:pPr>
          </w:p>
        </w:tc>
      </w:tr>
      <w:tr w14:paraId="4F1CA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68278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53431FB9">
            <w:pPr>
              <w:spacing w:after="0" w:line="240" w:lineRule="auto"/>
            </w:pPr>
          </w:p>
        </w:tc>
        <w:tc>
          <w:tcPr>
            <w:tcW w:w="905" w:type="dxa"/>
          </w:tcPr>
          <w:p w14:paraId="0DFF2E8B">
            <w:pPr>
              <w:spacing w:after="0" w:line="240" w:lineRule="auto"/>
              <w:jc w:val="center"/>
            </w:pPr>
          </w:p>
        </w:tc>
      </w:tr>
      <w:tr w14:paraId="3EA2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C735E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791B524D">
            <w:pPr>
              <w:spacing w:after="0" w:line="240" w:lineRule="auto"/>
            </w:pPr>
          </w:p>
        </w:tc>
        <w:tc>
          <w:tcPr>
            <w:tcW w:w="905" w:type="dxa"/>
          </w:tcPr>
          <w:p w14:paraId="13B4F494">
            <w:pPr>
              <w:spacing w:after="0" w:line="240" w:lineRule="auto"/>
              <w:jc w:val="center"/>
            </w:pPr>
          </w:p>
        </w:tc>
      </w:tr>
      <w:tr w14:paraId="6FBE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FFBDD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329430D6">
            <w:pPr>
              <w:spacing w:after="0" w:line="240" w:lineRule="auto"/>
            </w:pPr>
          </w:p>
        </w:tc>
        <w:tc>
          <w:tcPr>
            <w:tcW w:w="905" w:type="dxa"/>
          </w:tcPr>
          <w:p w14:paraId="200692DF">
            <w:pPr>
              <w:spacing w:after="0" w:line="240" w:lineRule="auto"/>
              <w:jc w:val="center"/>
            </w:pPr>
          </w:p>
        </w:tc>
      </w:tr>
      <w:tr w14:paraId="0C94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AA8396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25BB5178">
            <w:pPr>
              <w:spacing w:after="0" w:line="240" w:lineRule="auto"/>
            </w:pPr>
          </w:p>
        </w:tc>
        <w:tc>
          <w:tcPr>
            <w:tcW w:w="905" w:type="dxa"/>
          </w:tcPr>
          <w:p w14:paraId="17330EF1">
            <w:pPr>
              <w:spacing w:after="0" w:line="240" w:lineRule="auto"/>
              <w:jc w:val="center"/>
            </w:pPr>
          </w:p>
        </w:tc>
      </w:tr>
      <w:tr w14:paraId="6270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8CE3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503B6064">
            <w:pPr>
              <w:spacing w:after="0" w:line="240" w:lineRule="auto"/>
            </w:pPr>
          </w:p>
        </w:tc>
        <w:tc>
          <w:tcPr>
            <w:tcW w:w="905" w:type="dxa"/>
          </w:tcPr>
          <w:p w14:paraId="03D66BCB">
            <w:pPr>
              <w:spacing w:after="0" w:line="240" w:lineRule="auto"/>
              <w:jc w:val="center"/>
            </w:pPr>
          </w:p>
        </w:tc>
      </w:tr>
      <w:tr w14:paraId="6ED1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B9C22B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22F4F8F0">
            <w:pPr>
              <w:spacing w:after="0" w:line="240" w:lineRule="auto"/>
            </w:pPr>
          </w:p>
        </w:tc>
        <w:tc>
          <w:tcPr>
            <w:tcW w:w="905" w:type="dxa"/>
          </w:tcPr>
          <w:p w14:paraId="7F6C2CE8">
            <w:pPr>
              <w:spacing w:after="0" w:line="240" w:lineRule="auto"/>
              <w:jc w:val="center"/>
            </w:pPr>
          </w:p>
        </w:tc>
      </w:tr>
      <w:tr w14:paraId="6BB6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019DB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3F7FA9E8">
            <w:pPr>
              <w:spacing w:after="0" w:line="240" w:lineRule="auto"/>
            </w:pPr>
          </w:p>
        </w:tc>
        <w:tc>
          <w:tcPr>
            <w:tcW w:w="905" w:type="dxa"/>
          </w:tcPr>
          <w:p w14:paraId="45A81917">
            <w:pPr>
              <w:spacing w:after="0" w:line="240" w:lineRule="auto"/>
              <w:jc w:val="center"/>
            </w:pPr>
          </w:p>
        </w:tc>
      </w:tr>
      <w:tr w14:paraId="473B4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F9A98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755A628F">
            <w:pPr>
              <w:spacing w:after="0" w:line="240" w:lineRule="auto"/>
            </w:pPr>
          </w:p>
        </w:tc>
        <w:tc>
          <w:tcPr>
            <w:tcW w:w="905" w:type="dxa"/>
          </w:tcPr>
          <w:p w14:paraId="6CD9A635">
            <w:pPr>
              <w:spacing w:after="0" w:line="240" w:lineRule="auto"/>
              <w:jc w:val="center"/>
            </w:pPr>
          </w:p>
        </w:tc>
      </w:tr>
      <w:tr w14:paraId="59B66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60B26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72329B56">
            <w:pPr>
              <w:spacing w:after="0" w:line="240" w:lineRule="auto"/>
            </w:pPr>
          </w:p>
        </w:tc>
        <w:tc>
          <w:tcPr>
            <w:tcW w:w="905" w:type="dxa"/>
          </w:tcPr>
          <w:p w14:paraId="1A1EF28F">
            <w:pPr>
              <w:spacing w:after="0" w:line="240" w:lineRule="auto"/>
              <w:jc w:val="center"/>
            </w:pPr>
          </w:p>
        </w:tc>
      </w:tr>
    </w:tbl>
    <w:p w14:paraId="683A5F19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5F461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68F5973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59DD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7F9BEA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7BD811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43B872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42B4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68951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0A8DD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Аля, Кляксич и буква „А“</w:t>
            </w:r>
          </w:p>
          <w:p w14:paraId="2A8752C3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3A5B1BBF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122</w:t>
            </w:r>
          </w:p>
        </w:tc>
      </w:tr>
      <w:tr w14:paraId="1307C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617930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</w:tcPr>
          <w:p w14:paraId="6A9691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Халиф-аист</w:t>
            </w:r>
          </w:p>
          <w:p w14:paraId="02FCD903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805" w:type="dxa"/>
          </w:tcPr>
          <w:p w14:paraId="5C2885FF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48</w:t>
            </w:r>
          </w:p>
        </w:tc>
      </w:tr>
      <w:tr w14:paraId="4612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97139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45B56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2801E7AD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4AAAB1C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432</w:t>
            </w:r>
          </w:p>
        </w:tc>
      </w:tr>
      <w:tr w14:paraId="5406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8C1C5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39502B3A">
            <w:pPr>
              <w:spacing w:after="0" w:line="240" w:lineRule="auto"/>
            </w:pPr>
          </w:p>
        </w:tc>
        <w:tc>
          <w:tcPr>
            <w:tcW w:w="805" w:type="dxa"/>
          </w:tcPr>
          <w:p w14:paraId="3C4DA14A">
            <w:pPr>
              <w:spacing w:after="0" w:line="240" w:lineRule="auto"/>
              <w:jc w:val="center"/>
            </w:pPr>
          </w:p>
        </w:tc>
      </w:tr>
      <w:tr w14:paraId="0A5A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508713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1E77794E">
            <w:pPr>
              <w:spacing w:after="0" w:line="240" w:lineRule="auto"/>
            </w:pPr>
          </w:p>
        </w:tc>
        <w:tc>
          <w:tcPr>
            <w:tcW w:w="805" w:type="dxa"/>
          </w:tcPr>
          <w:p w14:paraId="3692B9EF">
            <w:pPr>
              <w:spacing w:after="0" w:line="240" w:lineRule="auto"/>
              <w:jc w:val="center"/>
            </w:pPr>
          </w:p>
        </w:tc>
      </w:tr>
      <w:tr w14:paraId="540C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7DFB54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56095ACE">
            <w:pPr>
              <w:spacing w:after="0" w:line="240" w:lineRule="auto"/>
            </w:pPr>
          </w:p>
        </w:tc>
        <w:tc>
          <w:tcPr>
            <w:tcW w:w="805" w:type="dxa"/>
          </w:tcPr>
          <w:p w14:paraId="702C37D4">
            <w:pPr>
              <w:spacing w:after="0" w:line="240" w:lineRule="auto"/>
              <w:jc w:val="center"/>
            </w:pPr>
          </w:p>
        </w:tc>
      </w:tr>
      <w:tr w14:paraId="33686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F15001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1139C312">
            <w:pPr>
              <w:spacing w:after="0" w:line="240" w:lineRule="auto"/>
            </w:pPr>
          </w:p>
        </w:tc>
        <w:tc>
          <w:tcPr>
            <w:tcW w:w="805" w:type="dxa"/>
          </w:tcPr>
          <w:p w14:paraId="36C1F510">
            <w:pPr>
              <w:spacing w:after="0" w:line="240" w:lineRule="auto"/>
              <w:jc w:val="center"/>
            </w:pPr>
          </w:p>
        </w:tc>
      </w:tr>
      <w:tr w14:paraId="218C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269FE1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2A545879">
            <w:pPr>
              <w:spacing w:after="0" w:line="240" w:lineRule="auto"/>
            </w:pPr>
          </w:p>
        </w:tc>
        <w:tc>
          <w:tcPr>
            <w:tcW w:w="805" w:type="dxa"/>
          </w:tcPr>
          <w:p w14:paraId="7103FD56">
            <w:pPr>
              <w:spacing w:after="0" w:line="240" w:lineRule="auto"/>
              <w:jc w:val="center"/>
            </w:pPr>
          </w:p>
        </w:tc>
      </w:tr>
      <w:tr w14:paraId="6E47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55BE76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30672EA4">
            <w:pPr>
              <w:spacing w:after="0" w:line="240" w:lineRule="auto"/>
            </w:pPr>
          </w:p>
        </w:tc>
        <w:tc>
          <w:tcPr>
            <w:tcW w:w="805" w:type="dxa"/>
          </w:tcPr>
          <w:p w14:paraId="3DF9ED01">
            <w:pPr>
              <w:spacing w:after="0" w:line="240" w:lineRule="auto"/>
              <w:jc w:val="center"/>
            </w:pPr>
          </w:p>
        </w:tc>
      </w:tr>
      <w:tr w14:paraId="0ED2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B9A019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7833166D">
            <w:pPr>
              <w:spacing w:after="0" w:line="240" w:lineRule="auto"/>
            </w:pPr>
          </w:p>
        </w:tc>
        <w:tc>
          <w:tcPr>
            <w:tcW w:w="805" w:type="dxa"/>
          </w:tcPr>
          <w:p w14:paraId="4E86EBF5">
            <w:pPr>
              <w:spacing w:after="0" w:line="240" w:lineRule="auto"/>
              <w:jc w:val="center"/>
            </w:pPr>
          </w:p>
        </w:tc>
      </w:tr>
    </w:tbl>
    <w:p w14:paraId="4AF564B5">
      <w:pPr>
        <w:spacing w:line="360" w:lineRule="auto"/>
        <w:jc w:val="both"/>
        <w:rPr>
          <w:b/>
          <w:bCs/>
        </w:rPr>
      </w:pPr>
    </w:p>
    <w:p w14:paraId="7914C366">
      <w:pPr>
        <w:spacing w:line="360" w:lineRule="auto"/>
        <w:jc w:val="both"/>
        <w:rPr>
          <w:b/>
          <w:bCs/>
        </w:rPr>
      </w:pPr>
    </w:p>
    <w:p w14:paraId="0A7B44DF">
      <w:pPr>
        <w:spacing w:line="360" w:lineRule="auto"/>
        <w:jc w:val="both"/>
        <w:rPr>
          <w:b/>
          <w:bCs/>
        </w:rPr>
      </w:pPr>
    </w:p>
    <w:p w14:paraId="02406D3B">
      <w:pPr>
        <w:spacing w:line="360" w:lineRule="auto"/>
        <w:jc w:val="both"/>
        <w:rPr>
          <w:b/>
          <w:bCs/>
        </w:rPr>
      </w:pPr>
    </w:p>
    <w:p w14:paraId="1364270A">
      <w:pPr>
        <w:spacing w:line="360" w:lineRule="auto"/>
        <w:jc w:val="both"/>
        <w:rPr>
          <w:b/>
          <w:bCs/>
        </w:rPr>
      </w:pPr>
    </w:p>
    <w:p w14:paraId="5CAB008C">
      <w:pPr>
        <w:spacing w:line="360" w:lineRule="auto"/>
        <w:jc w:val="both"/>
        <w:rPr>
          <w:b/>
          <w:bCs/>
        </w:rPr>
      </w:pPr>
    </w:p>
    <w:p w14:paraId="6B9AC85C">
      <w:pPr>
        <w:spacing w:line="360" w:lineRule="auto"/>
        <w:jc w:val="both"/>
        <w:rPr>
          <w:b/>
          <w:bCs/>
        </w:rPr>
      </w:pPr>
    </w:p>
    <w:p w14:paraId="6847EE3E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22ADA18A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>Signature: ____________________________________</w:t>
      </w:r>
    </w:p>
    <w:p w14:paraId="274861D3">
      <w:pPr>
        <w:spacing w:line="360" w:lineRule="auto"/>
        <w:jc w:val="both"/>
        <w:rPr>
          <w:b/>
          <w:bCs/>
        </w:rPr>
      </w:pPr>
    </w:p>
    <w:p w14:paraId="1B6AD9EB">
      <w:pPr>
        <w:spacing w:line="360" w:lineRule="auto"/>
        <w:jc w:val="both"/>
        <w:rPr>
          <w:b/>
          <w:bCs/>
        </w:rPr>
      </w:pPr>
    </w:p>
    <w:p w14:paraId="79AAD935">
      <w:pPr>
        <w:spacing w:line="360" w:lineRule="auto"/>
        <w:jc w:val="both"/>
        <w:rPr>
          <w:b/>
          <w:bCs/>
        </w:rPr>
      </w:pPr>
    </w:p>
    <w:p w14:paraId="39103B44">
      <w:pPr>
        <w:spacing w:line="360" w:lineRule="auto"/>
        <w:jc w:val="both"/>
        <w:rPr>
          <w:b/>
          <w:bCs/>
        </w:rPr>
      </w:pPr>
    </w:p>
    <w:p w14:paraId="64D25107">
      <w:pPr>
        <w:spacing w:line="360" w:lineRule="auto"/>
        <w:jc w:val="both"/>
        <w:rPr>
          <w:b/>
          <w:bCs/>
        </w:rPr>
      </w:pPr>
    </w:p>
    <w:p w14:paraId="03458B28">
      <w:pPr>
        <w:spacing w:line="360" w:lineRule="auto"/>
        <w:jc w:val="both"/>
        <w:rPr>
          <w:b/>
          <w:bCs/>
        </w:rPr>
      </w:pPr>
    </w:p>
    <w:p w14:paraId="6D537C36">
      <w:pPr>
        <w:spacing w:line="360" w:lineRule="auto"/>
        <w:jc w:val="both"/>
        <w:rPr>
          <w:b/>
          <w:bCs/>
        </w:rPr>
      </w:pPr>
    </w:p>
    <w:p w14:paraId="2A70ADE7">
      <w:pPr>
        <w:spacing w:line="360" w:lineRule="auto"/>
        <w:jc w:val="both"/>
        <w:rPr>
          <w:b/>
          <w:bCs/>
        </w:rPr>
      </w:pPr>
    </w:p>
    <w:p w14:paraId="13591798">
      <w:pPr>
        <w:spacing w:line="360" w:lineRule="auto"/>
        <w:jc w:val="both"/>
        <w:rPr>
          <w:b/>
          <w:bCs/>
        </w:rPr>
      </w:pPr>
    </w:p>
    <w:p w14:paraId="169E50BC">
      <w:pPr>
        <w:spacing w:line="360" w:lineRule="auto"/>
        <w:jc w:val="both"/>
        <w:rPr>
          <w:b/>
          <w:bCs/>
        </w:rPr>
      </w:pPr>
    </w:p>
    <w:p w14:paraId="06839DAF">
      <w:pPr>
        <w:spacing w:line="360" w:lineRule="auto"/>
        <w:jc w:val="both"/>
        <w:rPr>
          <w:b/>
          <w:bCs/>
        </w:rPr>
      </w:pPr>
    </w:p>
    <w:p w14:paraId="6A5D1130">
      <w:pPr>
        <w:spacing w:line="360" w:lineRule="auto"/>
        <w:jc w:val="both"/>
        <w:rPr>
          <w:b/>
          <w:bCs/>
        </w:rPr>
      </w:pPr>
    </w:p>
    <w:p w14:paraId="56FAAB21">
      <w:pPr>
        <w:spacing w:line="360" w:lineRule="auto"/>
        <w:jc w:val="both"/>
        <w:rPr>
          <w:b/>
          <w:bCs/>
        </w:rPr>
      </w:pPr>
    </w:p>
    <w:p w14:paraId="01A042B8">
      <w:pPr>
        <w:spacing w:line="360" w:lineRule="auto"/>
        <w:jc w:val="both"/>
        <w:rPr>
          <w:b/>
          <w:bCs/>
        </w:rPr>
      </w:pPr>
    </w:p>
    <w:p w14:paraId="29352971">
      <w:pPr>
        <w:spacing w:line="360" w:lineRule="auto"/>
        <w:jc w:val="both"/>
        <w:rPr>
          <w:b/>
          <w:bCs/>
        </w:rPr>
      </w:pPr>
    </w:p>
    <w:p w14:paraId="283EC7FE">
      <w:pPr>
        <w:spacing w:line="360" w:lineRule="auto"/>
        <w:jc w:val="both"/>
        <w:rPr>
          <w:b/>
          <w:bCs/>
        </w:rPr>
      </w:pPr>
    </w:p>
    <w:p w14:paraId="4C2869A4">
      <w:pPr>
        <w:spacing w:line="360" w:lineRule="auto"/>
        <w:jc w:val="both"/>
        <w:rPr>
          <w:b/>
          <w:bCs/>
        </w:rPr>
      </w:pPr>
    </w:p>
    <w:p w14:paraId="4E5F3784">
      <w:pPr>
        <w:spacing w:line="360" w:lineRule="auto"/>
        <w:jc w:val="both"/>
        <w:rPr>
          <w:b/>
          <w:bCs/>
        </w:rPr>
      </w:pPr>
    </w:p>
    <w:p w14:paraId="6DCAABCB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2DF2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45F8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547C4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Абдужалилов Мухаммадали</w:t>
            </w:r>
          </w:p>
          <w:p w14:paraId="64157312">
            <w:pPr>
              <w:spacing w:after="0" w:line="240" w:lineRule="auto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233DCC3F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073E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0DC4AD9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399D7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7E53A2A4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4213BE38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6B11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5DCDD4B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4268E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BCB54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7A4B277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2DCF20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1D5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7BED73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42B335DF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0E9D1E5A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0A39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5A3DA1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52F0ED6E">
            <w:pPr>
              <w:spacing w:after="0" w:line="240" w:lineRule="auto"/>
            </w:pPr>
          </w:p>
        </w:tc>
        <w:tc>
          <w:tcPr>
            <w:tcW w:w="900" w:type="dxa"/>
          </w:tcPr>
          <w:p w14:paraId="710A0915">
            <w:pPr>
              <w:spacing w:after="0" w:line="240" w:lineRule="auto"/>
              <w:jc w:val="center"/>
            </w:pPr>
          </w:p>
        </w:tc>
      </w:tr>
      <w:tr w14:paraId="01C7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8627B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43A8CD0B">
            <w:pPr>
              <w:spacing w:after="0" w:line="240" w:lineRule="auto"/>
            </w:pPr>
          </w:p>
        </w:tc>
        <w:tc>
          <w:tcPr>
            <w:tcW w:w="900" w:type="dxa"/>
          </w:tcPr>
          <w:p w14:paraId="74077E8E">
            <w:pPr>
              <w:spacing w:after="0" w:line="240" w:lineRule="auto"/>
              <w:jc w:val="center"/>
            </w:pPr>
          </w:p>
        </w:tc>
      </w:tr>
      <w:tr w14:paraId="3F08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76AFED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11A3649C">
            <w:pPr>
              <w:spacing w:after="0" w:line="240" w:lineRule="auto"/>
            </w:pPr>
          </w:p>
        </w:tc>
        <w:tc>
          <w:tcPr>
            <w:tcW w:w="900" w:type="dxa"/>
          </w:tcPr>
          <w:p w14:paraId="62CCE370">
            <w:pPr>
              <w:spacing w:after="0" w:line="240" w:lineRule="auto"/>
              <w:jc w:val="center"/>
            </w:pPr>
          </w:p>
        </w:tc>
      </w:tr>
      <w:tr w14:paraId="46072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8BDE1E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4B298DB6">
            <w:pPr>
              <w:spacing w:after="0" w:line="240" w:lineRule="auto"/>
            </w:pPr>
          </w:p>
        </w:tc>
        <w:tc>
          <w:tcPr>
            <w:tcW w:w="900" w:type="dxa"/>
          </w:tcPr>
          <w:p w14:paraId="4402B490">
            <w:pPr>
              <w:spacing w:after="0" w:line="240" w:lineRule="auto"/>
              <w:jc w:val="center"/>
            </w:pPr>
          </w:p>
        </w:tc>
      </w:tr>
      <w:tr w14:paraId="10FF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B32011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681FF70B">
            <w:pPr>
              <w:spacing w:after="0" w:line="240" w:lineRule="auto"/>
            </w:pPr>
          </w:p>
        </w:tc>
        <w:tc>
          <w:tcPr>
            <w:tcW w:w="900" w:type="dxa"/>
          </w:tcPr>
          <w:p w14:paraId="6DCC6370">
            <w:pPr>
              <w:spacing w:after="0" w:line="240" w:lineRule="auto"/>
              <w:jc w:val="center"/>
            </w:pPr>
          </w:p>
        </w:tc>
      </w:tr>
      <w:tr w14:paraId="7B49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7F1F9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7F6EEF22">
            <w:pPr>
              <w:spacing w:after="0" w:line="240" w:lineRule="auto"/>
            </w:pPr>
          </w:p>
        </w:tc>
        <w:tc>
          <w:tcPr>
            <w:tcW w:w="900" w:type="dxa"/>
          </w:tcPr>
          <w:p w14:paraId="7002A7B2">
            <w:pPr>
              <w:spacing w:after="0" w:line="240" w:lineRule="auto"/>
              <w:jc w:val="center"/>
            </w:pPr>
          </w:p>
        </w:tc>
      </w:tr>
      <w:tr w14:paraId="6ADD8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0DF053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5F1CAFED">
            <w:pPr>
              <w:spacing w:after="0" w:line="240" w:lineRule="auto"/>
            </w:pPr>
          </w:p>
        </w:tc>
        <w:tc>
          <w:tcPr>
            <w:tcW w:w="900" w:type="dxa"/>
          </w:tcPr>
          <w:p w14:paraId="3B8D7B0F">
            <w:pPr>
              <w:spacing w:after="0" w:line="240" w:lineRule="auto"/>
              <w:jc w:val="center"/>
            </w:pPr>
          </w:p>
        </w:tc>
      </w:tr>
      <w:tr w14:paraId="2968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36EBC2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69C50C5A">
            <w:pPr>
              <w:spacing w:after="0" w:line="240" w:lineRule="auto"/>
            </w:pPr>
          </w:p>
        </w:tc>
        <w:tc>
          <w:tcPr>
            <w:tcW w:w="900" w:type="dxa"/>
          </w:tcPr>
          <w:p w14:paraId="5D089178">
            <w:pPr>
              <w:spacing w:after="0" w:line="240" w:lineRule="auto"/>
              <w:jc w:val="center"/>
            </w:pPr>
          </w:p>
        </w:tc>
      </w:tr>
      <w:tr w14:paraId="532C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C18F5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0BA13D3E">
            <w:pPr>
              <w:spacing w:after="0" w:line="240" w:lineRule="auto"/>
            </w:pPr>
          </w:p>
        </w:tc>
        <w:tc>
          <w:tcPr>
            <w:tcW w:w="900" w:type="dxa"/>
          </w:tcPr>
          <w:p w14:paraId="34CD9FD1">
            <w:pPr>
              <w:spacing w:after="0" w:line="240" w:lineRule="auto"/>
              <w:jc w:val="center"/>
            </w:pPr>
          </w:p>
        </w:tc>
      </w:tr>
    </w:tbl>
    <w:p w14:paraId="31DE0217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0D06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5FDE2DD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2852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500C5F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6B69A51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425F0C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C84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3A947C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144EDB98">
            <w:pPr>
              <w:spacing w:after="0" w:line="240" w:lineRule="auto"/>
            </w:pPr>
          </w:p>
        </w:tc>
        <w:tc>
          <w:tcPr>
            <w:tcW w:w="905" w:type="dxa"/>
          </w:tcPr>
          <w:p w14:paraId="20F75BF2">
            <w:pPr>
              <w:spacing w:after="0" w:line="240" w:lineRule="auto"/>
              <w:jc w:val="center"/>
            </w:pPr>
          </w:p>
        </w:tc>
      </w:tr>
      <w:tr w14:paraId="60177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53FFC7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61551BC8">
            <w:pPr>
              <w:spacing w:after="0" w:line="240" w:lineRule="auto"/>
            </w:pPr>
          </w:p>
        </w:tc>
        <w:tc>
          <w:tcPr>
            <w:tcW w:w="905" w:type="dxa"/>
          </w:tcPr>
          <w:p w14:paraId="72F915E3">
            <w:pPr>
              <w:spacing w:after="0" w:line="240" w:lineRule="auto"/>
              <w:jc w:val="center"/>
            </w:pPr>
          </w:p>
        </w:tc>
      </w:tr>
      <w:tr w14:paraId="6BF07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12A134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683841E7">
            <w:pPr>
              <w:spacing w:after="0" w:line="240" w:lineRule="auto"/>
            </w:pPr>
          </w:p>
        </w:tc>
        <w:tc>
          <w:tcPr>
            <w:tcW w:w="905" w:type="dxa"/>
          </w:tcPr>
          <w:p w14:paraId="2F0E8729">
            <w:pPr>
              <w:spacing w:after="0" w:line="240" w:lineRule="auto"/>
              <w:jc w:val="center"/>
            </w:pPr>
          </w:p>
        </w:tc>
      </w:tr>
      <w:tr w14:paraId="42B7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3C977F5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4AE05B30">
            <w:pPr>
              <w:spacing w:after="0" w:line="240" w:lineRule="auto"/>
            </w:pPr>
          </w:p>
        </w:tc>
        <w:tc>
          <w:tcPr>
            <w:tcW w:w="905" w:type="dxa"/>
          </w:tcPr>
          <w:p w14:paraId="5C9E205F">
            <w:pPr>
              <w:spacing w:after="0" w:line="240" w:lineRule="auto"/>
              <w:jc w:val="center"/>
            </w:pPr>
          </w:p>
        </w:tc>
      </w:tr>
      <w:tr w14:paraId="5FA7E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C41ED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598F571D">
            <w:pPr>
              <w:spacing w:after="0" w:line="240" w:lineRule="auto"/>
            </w:pPr>
          </w:p>
        </w:tc>
        <w:tc>
          <w:tcPr>
            <w:tcW w:w="905" w:type="dxa"/>
          </w:tcPr>
          <w:p w14:paraId="7F522FBD">
            <w:pPr>
              <w:spacing w:after="0" w:line="240" w:lineRule="auto"/>
              <w:jc w:val="center"/>
            </w:pPr>
          </w:p>
        </w:tc>
      </w:tr>
      <w:tr w14:paraId="3A11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47492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0661F5DE">
            <w:pPr>
              <w:spacing w:after="0" w:line="240" w:lineRule="auto"/>
            </w:pPr>
          </w:p>
        </w:tc>
        <w:tc>
          <w:tcPr>
            <w:tcW w:w="905" w:type="dxa"/>
          </w:tcPr>
          <w:p w14:paraId="27907089">
            <w:pPr>
              <w:spacing w:after="0" w:line="240" w:lineRule="auto"/>
              <w:jc w:val="center"/>
            </w:pPr>
          </w:p>
        </w:tc>
      </w:tr>
      <w:tr w14:paraId="11D7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B88ED6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353EB4A3">
            <w:pPr>
              <w:spacing w:after="0" w:line="240" w:lineRule="auto"/>
            </w:pPr>
          </w:p>
        </w:tc>
        <w:tc>
          <w:tcPr>
            <w:tcW w:w="905" w:type="dxa"/>
          </w:tcPr>
          <w:p w14:paraId="509BDE8A">
            <w:pPr>
              <w:spacing w:after="0" w:line="240" w:lineRule="auto"/>
              <w:jc w:val="center"/>
            </w:pPr>
          </w:p>
        </w:tc>
      </w:tr>
      <w:tr w14:paraId="3EEF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A57ADB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18A59800">
            <w:pPr>
              <w:spacing w:after="0" w:line="240" w:lineRule="auto"/>
            </w:pPr>
          </w:p>
        </w:tc>
        <w:tc>
          <w:tcPr>
            <w:tcW w:w="905" w:type="dxa"/>
          </w:tcPr>
          <w:p w14:paraId="51CC9AF9">
            <w:pPr>
              <w:spacing w:after="0" w:line="240" w:lineRule="auto"/>
              <w:jc w:val="center"/>
            </w:pPr>
          </w:p>
        </w:tc>
      </w:tr>
      <w:tr w14:paraId="7A76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41A7D7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566FA956">
            <w:pPr>
              <w:spacing w:after="0" w:line="240" w:lineRule="auto"/>
            </w:pPr>
          </w:p>
        </w:tc>
        <w:tc>
          <w:tcPr>
            <w:tcW w:w="905" w:type="dxa"/>
          </w:tcPr>
          <w:p w14:paraId="1CF41DB6">
            <w:pPr>
              <w:spacing w:after="0" w:line="240" w:lineRule="auto"/>
              <w:jc w:val="center"/>
            </w:pPr>
          </w:p>
        </w:tc>
      </w:tr>
      <w:tr w14:paraId="60DF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F55AEF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21649E8D">
            <w:pPr>
              <w:spacing w:after="0" w:line="240" w:lineRule="auto"/>
            </w:pPr>
          </w:p>
        </w:tc>
        <w:tc>
          <w:tcPr>
            <w:tcW w:w="905" w:type="dxa"/>
          </w:tcPr>
          <w:p w14:paraId="1F247490">
            <w:pPr>
              <w:spacing w:after="0" w:line="240" w:lineRule="auto"/>
              <w:jc w:val="center"/>
            </w:pPr>
          </w:p>
        </w:tc>
      </w:tr>
    </w:tbl>
    <w:p w14:paraId="3532375C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2635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02E320B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2880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33F75D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519092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4553BD2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2110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277BA8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2068D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Minecraft. Остров</w:t>
            </w:r>
          </w:p>
          <w:p w14:paraId="01742C47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55485D3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ru-RU" w:eastAsia="en-US" w:bidi="ar-SA"/>
              </w:rPr>
              <w:t>288</w:t>
            </w:r>
          </w:p>
        </w:tc>
      </w:tr>
      <w:tr w14:paraId="7858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55057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783B2D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1FE7EB12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E6D5707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432</w:t>
            </w:r>
          </w:p>
        </w:tc>
      </w:tr>
      <w:tr w14:paraId="542F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306F2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12B82074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D5D437F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1F78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925025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5324E199">
            <w:pPr>
              <w:spacing w:after="0" w:line="240" w:lineRule="auto"/>
            </w:pPr>
          </w:p>
        </w:tc>
        <w:tc>
          <w:tcPr>
            <w:tcW w:w="805" w:type="dxa"/>
          </w:tcPr>
          <w:p w14:paraId="27C37618">
            <w:pPr>
              <w:spacing w:after="0" w:line="240" w:lineRule="auto"/>
              <w:jc w:val="center"/>
            </w:pPr>
          </w:p>
        </w:tc>
      </w:tr>
      <w:tr w14:paraId="5E822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14609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29679C72">
            <w:pPr>
              <w:spacing w:after="0" w:line="240" w:lineRule="auto"/>
            </w:pPr>
          </w:p>
        </w:tc>
        <w:tc>
          <w:tcPr>
            <w:tcW w:w="805" w:type="dxa"/>
          </w:tcPr>
          <w:p w14:paraId="7A26AB8D">
            <w:pPr>
              <w:spacing w:after="0" w:line="240" w:lineRule="auto"/>
              <w:jc w:val="center"/>
            </w:pPr>
          </w:p>
        </w:tc>
      </w:tr>
      <w:tr w14:paraId="4CEF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EFD57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12BE0CA2">
            <w:pPr>
              <w:spacing w:after="0" w:line="240" w:lineRule="auto"/>
            </w:pPr>
          </w:p>
        </w:tc>
        <w:tc>
          <w:tcPr>
            <w:tcW w:w="805" w:type="dxa"/>
          </w:tcPr>
          <w:p w14:paraId="13CBDA8C">
            <w:pPr>
              <w:spacing w:after="0" w:line="240" w:lineRule="auto"/>
              <w:jc w:val="center"/>
            </w:pPr>
          </w:p>
        </w:tc>
      </w:tr>
      <w:tr w14:paraId="515A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C7280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6F969543">
            <w:pPr>
              <w:spacing w:after="0" w:line="240" w:lineRule="auto"/>
            </w:pPr>
          </w:p>
        </w:tc>
        <w:tc>
          <w:tcPr>
            <w:tcW w:w="805" w:type="dxa"/>
          </w:tcPr>
          <w:p w14:paraId="16DB745C">
            <w:pPr>
              <w:spacing w:after="0" w:line="240" w:lineRule="auto"/>
              <w:jc w:val="center"/>
            </w:pPr>
          </w:p>
        </w:tc>
      </w:tr>
      <w:tr w14:paraId="6C2A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1D7A4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0824B134">
            <w:pPr>
              <w:spacing w:after="0" w:line="240" w:lineRule="auto"/>
            </w:pPr>
          </w:p>
        </w:tc>
        <w:tc>
          <w:tcPr>
            <w:tcW w:w="805" w:type="dxa"/>
          </w:tcPr>
          <w:p w14:paraId="6EFE4386">
            <w:pPr>
              <w:spacing w:after="0" w:line="240" w:lineRule="auto"/>
              <w:jc w:val="center"/>
            </w:pPr>
          </w:p>
        </w:tc>
      </w:tr>
      <w:tr w14:paraId="45E6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58D3EF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751A7AF8">
            <w:pPr>
              <w:spacing w:after="0" w:line="240" w:lineRule="auto"/>
            </w:pPr>
          </w:p>
        </w:tc>
        <w:tc>
          <w:tcPr>
            <w:tcW w:w="805" w:type="dxa"/>
          </w:tcPr>
          <w:p w14:paraId="19BC77E1">
            <w:pPr>
              <w:spacing w:after="0" w:line="240" w:lineRule="auto"/>
              <w:jc w:val="center"/>
            </w:pPr>
          </w:p>
        </w:tc>
      </w:tr>
      <w:tr w14:paraId="2CDF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93675C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5860BF2E">
            <w:pPr>
              <w:spacing w:after="0" w:line="240" w:lineRule="auto"/>
            </w:pPr>
          </w:p>
        </w:tc>
        <w:tc>
          <w:tcPr>
            <w:tcW w:w="805" w:type="dxa"/>
          </w:tcPr>
          <w:p w14:paraId="0C01BC41">
            <w:pPr>
              <w:spacing w:after="0" w:line="240" w:lineRule="auto"/>
              <w:jc w:val="center"/>
            </w:pPr>
          </w:p>
        </w:tc>
      </w:tr>
    </w:tbl>
    <w:p w14:paraId="5A0EBC7C">
      <w:pPr>
        <w:spacing w:line="360" w:lineRule="auto"/>
        <w:jc w:val="both"/>
        <w:rPr>
          <w:b/>
          <w:bCs/>
        </w:rPr>
      </w:pPr>
    </w:p>
    <w:p w14:paraId="569C8AE6">
      <w:pPr>
        <w:spacing w:line="360" w:lineRule="auto"/>
        <w:jc w:val="both"/>
        <w:rPr>
          <w:b/>
          <w:bCs/>
        </w:rPr>
      </w:pPr>
    </w:p>
    <w:p w14:paraId="12EEC969">
      <w:pPr>
        <w:spacing w:line="360" w:lineRule="auto"/>
        <w:jc w:val="both"/>
        <w:rPr>
          <w:b/>
          <w:bCs/>
        </w:rPr>
      </w:pPr>
    </w:p>
    <w:p w14:paraId="57388553">
      <w:pPr>
        <w:spacing w:line="360" w:lineRule="auto"/>
        <w:jc w:val="both"/>
        <w:rPr>
          <w:b/>
          <w:bCs/>
        </w:rPr>
      </w:pPr>
    </w:p>
    <w:p w14:paraId="24A90BC7">
      <w:pPr>
        <w:spacing w:line="360" w:lineRule="auto"/>
        <w:jc w:val="both"/>
        <w:rPr>
          <w:b/>
          <w:bCs/>
        </w:rPr>
      </w:pPr>
    </w:p>
    <w:p w14:paraId="28B435C5">
      <w:pPr>
        <w:spacing w:line="360" w:lineRule="auto"/>
        <w:jc w:val="both"/>
        <w:rPr>
          <w:b/>
          <w:bCs/>
        </w:rPr>
      </w:pPr>
    </w:p>
    <w:p w14:paraId="7793F7C2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36A63888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2BD17E09">
      <w:pPr>
        <w:spacing w:line="360" w:lineRule="auto"/>
        <w:jc w:val="both"/>
        <w:rPr>
          <w:b/>
          <w:bCs/>
        </w:rPr>
      </w:pPr>
    </w:p>
    <w:p w14:paraId="7E40B941">
      <w:pPr>
        <w:spacing w:line="360" w:lineRule="auto"/>
        <w:jc w:val="both"/>
        <w:rPr>
          <w:b/>
          <w:bCs/>
        </w:rPr>
      </w:pPr>
    </w:p>
    <w:p w14:paraId="71D9628C">
      <w:pPr>
        <w:spacing w:line="360" w:lineRule="auto"/>
        <w:jc w:val="both"/>
        <w:rPr>
          <w:b/>
          <w:bCs/>
        </w:rPr>
      </w:pPr>
    </w:p>
    <w:p w14:paraId="43254AB9">
      <w:pPr>
        <w:spacing w:line="360" w:lineRule="auto"/>
        <w:jc w:val="both"/>
        <w:rPr>
          <w:b/>
          <w:bCs/>
        </w:rPr>
      </w:pPr>
    </w:p>
    <w:p w14:paraId="5A04F847">
      <w:pPr>
        <w:spacing w:line="360" w:lineRule="auto"/>
        <w:jc w:val="both"/>
        <w:rPr>
          <w:b/>
          <w:bCs/>
        </w:rPr>
      </w:pPr>
    </w:p>
    <w:p w14:paraId="1FA7B5B7">
      <w:pPr>
        <w:spacing w:line="360" w:lineRule="auto"/>
        <w:jc w:val="both"/>
        <w:rPr>
          <w:b/>
          <w:bCs/>
        </w:rPr>
      </w:pPr>
    </w:p>
    <w:p w14:paraId="1CE508EA">
      <w:pPr>
        <w:spacing w:line="360" w:lineRule="auto"/>
        <w:jc w:val="both"/>
        <w:rPr>
          <w:b/>
          <w:bCs/>
        </w:rPr>
      </w:pPr>
    </w:p>
    <w:p w14:paraId="0D69C64F">
      <w:pPr>
        <w:spacing w:line="360" w:lineRule="auto"/>
        <w:jc w:val="both"/>
        <w:rPr>
          <w:b/>
          <w:bCs/>
        </w:rPr>
      </w:pPr>
    </w:p>
    <w:p w14:paraId="4BDE941E">
      <w:pPr>
        <w:spacing w:line="360" w:lineRule="auto"/>
        <w:jc w:val="both"/>
        <w:rPr>
          <w:b/>
          <w:bCs/>
        </w:rPr>
      </w:pPr>
    </w:p>
    <w:p w14:paraId="0370FD51">
      <w:pPr>
        <w:spacing w:line="360" w:lineRule="auto"/>
        <w:jc w:val="both"/>
        <w:rPr>
          <w:b/>
          <w:bCs/>
        </w:rPr>
      </w:pPr>
    </w:p>
    <w:p w14:paraId="7B63801B">
      <w:pPr>
        <w:spacing w:line="360" w:lineRule="auto"/>
        <w:jc w:val="both"/>
        <w:rPr>
          <w:b/>
          <w:bCs/>
        </w:rPr>
      </w:pPr>
    </w:p>
    <w:p w14:paraId="0BB1F684">
      <w:pPr>
        <w:spacing w:line="360" w:lineRule="auto"/>
        <w:jc w:val="both"/>
        <w:rPr>
          <w:b/>
          <w:bCs/>
        </w:rPr>
      </w:pPr>
    </w:p>
    <w:p w14:paraId="57691209">
      <w:pPr>
        <w:spacing w:line="360" w:lineRule="auto"/>
        <w:jc w:val="both"/>
        <w:rPr>
          <w:b/>
          <w:bCs/>
        </w:rPr>
      </w:pPr>
    </w:p>
    <w:p w14:paraId="27D295F2">
      <w:pPr>
        <w:spacing w:line="360" w:lineRule="auto"/>
        <w:jc w:val="both"/>
        <w:rPr>
          <w:b/>
          <w:bCs/>
        </w:rPr>
      </w:pPr>
    </w:p>
    <w:p w14:paraId="10A1882A">
      <w:pPr>
        <w:spacing w:line="360" w:lineRule="auto"/>
        <w:jc w:val="both"/>
        <w:rPr>
          <w:b/>
          <w:bCs/>
        </w:rPr>
      </w:pPr>
    </w:p>
    <w:p w14:paraId="4308D6C1">
      <w:pPr>
        <w:spacing w:line="360" w:lineRule="auto"/>
        <w:jc w:val="both"/>
        <w:rPr>
          <w:b/>
          <w:bCs/>
        </w:rPr>
      </w:pPr>
    </w:p>
    <w:p w14:paraId="61F83F28">
      <w:pPr>
        <w:spacing w:line="360" w:lineRule="auto"/>
        <w:jc w:val="both"/>
        <w:rPr>
          <w:b/>
          <w:bCs/>
        </w:rPr>
      </w:pPr>
    </w:p>
    <w:p w14:paraId="035BD8FB">
      <w:pPr>
        <w:spacing w:line="360" w:lineRule="auto"/>
        <w:jc w:val="both"/>
        <w:rPr>
          <w:b/>
          <w:bCs/>
        </w:rPr>
      </w:pPr>
    </w:p>
    <w:p w14:paraId="5BF41815">
      <w:pPr>
        <w:spacing w:line="360" w:lineRule="auto"/>
        <w:jc w:val="both"/>
        <w:rPr>
          <w:b/>
          <w:bCs/>
        </w:rPr>
      </w:pPr>
    </w:p>
    <w:p w14:paraId="04F6CBFB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17CC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48DE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1B43CB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Камбаритдинов Мустафо</w:t>
            </w:r>
          </w:p>
        </w:tc>
        <w:tc>
          <w:tcPr>
            <w:tcW w:w="5575" w:type="dxa"/>
          </w:tcPr>
          <w:p w14:paraId="6D83D312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6034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6EBB972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1A830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5484E449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7C69C8C1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19DB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4849A78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77F4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35B0055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78E02F7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79A340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87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3E1ADE1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3917BA37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51DDC8B6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680E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09020F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3A8B4C7E">
            <w:pPr>
              <w:spacing w:after="0" w:line="240" w:lineRule="auto"/>
            </w:pPr>
          </w:p>
        </w:tc>
        <w:tc>
          <w:tcPr>
            <w:tcW w:w="900" w:type="dxa"/>
          </w:tcPr>
          <w:p w14:paraId="3E9E1D33">
            <w:pPr>
              <w:spacing w:after="0" w:line="240" w:lineRule="auto"/>
              <w:jc w:val="center"/>
            </w:pPr>
          </w:p>
        </w:tc>
      </w:tr>
      <w:tr w14:paraId="7F7F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85F6F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6C7BC6B1">
            <w:pPr>
              <w:spacing w:after="0" w:line="240" w:lineRule="auto"/>
            </w:pPr>
          </w:p>
        </w:tc>
        <w:tc>
          <w:tcPr>
            <w:tcW w:w="900" w:type="dxa"/>
          </w:tcPr>
          <w:p w14:paraId="20F38BFC">
            <w:pPr>
              <w:spacing w:after="0" w:line="240" w:lineRule="auto"/>
              <w:jc w:val="center"/>
            </w:pPr>
          </w:p>
        </w:tc>
      </w:tr>
      <w:tr w14:paraId="73C8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029C2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540C04B9">
            <w:pPr>
              <w:spacing w:after="0" w:line="240" w:lineRule="auto"/>
            </w:pPr>
          </w:p>
        </w:tc>
        <w:tc>
          <w:tcPr>
            <w:tcW w:w="900" w:type="dxa"/>
          </w:tcPr>
          <w:p w14:paraId="2F3D6DAD">
            <w:pPr>
              <w:spacing w:after="0" w:line="240" w:lineRule="auto"/>
              <w:jc w:val="center"/>
            </w:pPr>
          </w:p>
        </w:tc>
      </w:tr>
      <w:tr w14:paraId="694E3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5E5BAA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2AF09872">
            <w:pPr>
              <w:spacing w:after="0" w:line="240" w:lineRule="auto"/>
            </w:pPr>
          </w:p>
        </w:tc>
        <w:tc>
          <w:tcPr>
            <w:tcW w:w="900" w:type="dxa"/>
          </w:tcPr>
          <w:p w14:paraId="6D9DB4F4">
            <w:pPr>
              <w:spacing w:after="0" w:line="240" w:lineRule="auto"/>
              <w:jc w:val="center"/>
            </w:pPr>
          </w:p>
        </w:tc>
      </w:tr>
      <w:tr w14:paraId="6153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20714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16628BC1">
            <w:pPr>
              <w:spacing w:after="0" w:line="240" w:lineRule="auto"/>
            </w:pPr>
          </w:p>
        </w:tc>
        <w:tc>
          <w:tcPr>
            <w:tcW w:w="900" w:type="dxa"/>
          </w:tcPr>
          <w:p w14:paraId="49148AA7">
            <w:pPr>
              <w:spacing w:after="0" w:line="240" w:lineRule="auto"/>
              <w:jc w:val="center"/>
            </w:pPr>
          </w:p>
        </w:tc>
      </w:tr>
      <w:tr w14:paraId="3833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2A58F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23F22C30">
            <w:pPr>
              <w:spacing w:after="0" w:line="240" w:lineRule="auto"/>
            </w:pPr>
          </w:p>
        </w:tc>
        <w:tc>
          <w:tcPr>
            <w:tcW w:w="900" w:type="dxa"/>
          </w:tcPr>
          <w:p w14:paraId="6F9F6BE1">
            <w:pPr>
              <w:spacing w:after="0" w:line="240" w:lineRule="auto"/>
              <w:jc w:val="center"/>
            </w:pPr>
          </w:p>
        </w:tc>
      </w:tr>
      <w:tr w14:paraId="0516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30E4F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1FF75ECA">
            <w:pPr>
              <w:spacing w:after="0" w:line="240" w:lineRule="auto"/>
            </w:pPr>
          </w:p>
        </w:tc>
        <w:tc>
          <w:tcPr>
            <w:tcW w:w="900" w:type="dxa"/>
          </w:tcPr>
          <w:p w14:paraId="62D85943">
            <w:pPr>
              <w:spacing w:after="0" w:line="240" w:lineRule="auto"/>
              <w:jc w:val="center"/>
            </w:pPr>
          </w:p>
        </w:tc>
      </w:tr>
      <w:tr w14:paraId="2CBC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FCE70A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294BECFE">
            <w:pPr>
              <w:spacing w:after="0" w:line="240" w:lineRule="auto"/>
            </w:pPr>
          </w:p>
        </w:tc>
        <w:tc>
          <w:tcPr>
            <w:tcW w:w="900" w:type="dxa"/>
          </w:tcPr>
          <w:p w14:paraId="5E80D0E0">
            <w:pPr>
              <w:spacing w:after="0" w:line="240" w:lineRule="auto"/>
              <w:jc w:val="center"/>
            </w:pPr>
          </w:p>
        </w:tc>
      </w:tr>
      <w:tr w14:paraId="27F3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784396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5AFA30D7">
            <w:pPr>
              <w:spacing w:after="0" w:line="240" w:lineRule="auto"/>
            </w:pPr>
          </w:p>
        </w:tc>
        <w:tc>
          <w:tcPr>
            <w:tcW w:w="900" w:type="dxa"/>
          </w:tcPr>
          <w:p w14:paraId="10B0D11F">
            <w:pPr>
              <w:spacing w:after="0" w:line="240" w:lineRule="auto"/>
              <w:jc w:val="center"/>
            </w:pPr>
          </w:p>
        </w:tc>
      </w:tr>
    </w:tbl>
    <w:p w14:paraId="19429C38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51B0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009878B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2032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31DB894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049CF2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5A9277A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4799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1B2620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3FC67A29">
            <w:pPr>
              <w:spacing w:after="0" w:line="240" w:lineRule="auto"/>
            </w:pPr>
          </w:p>
        </w:tc>
        <w:tc>
          <w:tcPr>
            <w:tcW w:w="905" w:type="dxa"/>
          </w:tcPr>
          <w:p w14:paraId="5D4B566D">
            <w:pPr>
              <w:spacing w:after="0" w:line="240" w:lineRule="auto"/>
              <w:jc w:val="center"/>
            </w:pPr>
          </w:p>
        </w:tc>
      </w:tr>
      <w:tr w14:paraId="3D364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5E02EA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3D5984BE">
            <w:pPr>
              <w:spacing w:after="0" w:line="240" w:lineRule="auto"/>
            </w:pPr>
          </w:p>
        </w:tc>
        <w:tc>
          <w:tcPr>
            <w:tcW w:w="905" w:type="dxa"/>
          </w:tcPr>
          <w:p w14:paraId="76173C48">
            <w:pPr>
              <w:spacing w:after="0" w:line="240" w:lineRule="auto"/>
              <w:jc w:val="center"/>
            </w:pPr>
          </w:p>
        </w:tc>
      </w:tr>
      <w:tr w14:paraId="55B3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709027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37449526">
            <w:pPr>
              <w:spacing w:after="0" w:line="240" w:lineRule="auto"/>
            </w:pPr>
          </w:p>
        </w:tc>
        <w:tc>
          <w:tcPr>
            <w:tcW w:w="905" w:type="dxa"/>
          </w:tcPr>
          <w:p w14:paraId="7AD7E199">
            <w:pPr>
              <w:spacing w:after="0" w:line="240" w:lineRule="auto"/>
              <w:jc w:val="center"/>
            </w:pPr>
          </w:p>
        </w:tc>
      </w:tr>
      <w:tr w14:paraId="085E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000F7AE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43B37FA5">
            <w:pPr>
              <w:spacing w:after="0" w:line="240" w:lineRule="auto"/>
            </w:pPr>
          </w:p>
        </w:tc>
        <w:tc>
          <w:tcPr>
            <w:tcW w:w="905" w:type="dxa"/>
          </w:tcPr>
          <w:p w14:paraId="343C93A5">
            <w:pPr>
              <w:spacing w:after="0" w:line="240" w:lineRule="auto"/>
              <w:jc w:val="center"/>
            </w:pPr>
          </w:p>
        </w:tc>
      </w:tr>
      <w:tr w14:paraId="0885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D3E6C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5E04D18A">
            <w:pPr>
              <w:spacing w:after="0" w:line="240" w:lineRule="auto"/>
            </w:pPr>
          </w:p>
        </w:tc>
        <w:tc>
          <w:tcPr>
            <w:tcW w:w="905" w:type="dxa"/>
          </w:tcPr>
          <w:p w14:paraId="4408E7EC">
            <w:pPr>
              <w:spacing w:after="0" w:line="240" w:lineRule="auto"/>
              <w:jc w:val="center"/>
            </w:pPr>
          </w:p>
        </w:tc>
      </w:tr>
      <w:tr w14:paraId="6956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AA7E2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25BC8178">
            <w:pPr>
              <w:spacing w:after="0" w:line="240" w:lineRule="auto"/>
            </w:pPr>
          </w:p>
        </w:tc>
        <w:tc>
          <w:tcPr>
            <w:tcW w:w="905" w:type="dxa"/>
          </w:tcPr>
          <w:p w14:paraId="38E67913">
            <w:pPr>
              <w:spacing w:after="0" w:line="240" w:lineRule="auto"/>
              <w:jc w:val="center"/>
            </w:pPr>
          </w:p>
        </w:tc>
      </w:tr>
      <w:tr w14:paraId="04C3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DD3717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57E8264B">
            <w:pPr>
              <w:spacing w:after="0" w:line="240" w:lineRule="auto"/>
            </w:pPr>
          </w:p>
        </w:tc>
        <w:tc>
          <w:tcPr>
            <w:tcW w:w="905" w:type="dxa"/>
          </w:tcPr>
          <w:p w14:paraId="12399C0F">
            <w:pPr>
              <w:spacing w:after="0" w:line="240" w:lineRule="auto"/>
              <w:jc w:val="center"/>
            </w:pPr>
          </w:p>
        </w:tc>
      </w:tr>
      <w:tr w14:paraId="022B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AEF5D6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614D6F9F">
            <w:pPr>
              <w:spacing w:after="0" w:line="240" w:lineRule="auto"/>
            </w:pPr>
          </w:p>
        </w:tc>
        <w:tc>
          <w:tcPr>
            <w:tcW w:w="905" w:type="dxa"/>
          </w:tcPr>
          <w:p w14:paraId="7091DE1F">
            <w:pPr>
              <w:spacing w:after="0" w:line="240" w:lineRule="auto"/>
              <w:jc w:val="center"/>
            </w:pPr>
          </w:p>
        </w:tc>
      </w:tr>
      <w:tr w14:paraId="6746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FEE8F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6C852109">
            <w:pPr>
              <w:spacing w:after="0" w:line="240" w:lineRule="auto"/>
            </w:pPr>
          </w:p>
        </w:tc>
        <w:tc>
          <w:tcPr>
            <w:tcW w:w="905" w:type="dxa"/>
          </w:tcPr>
          <w:p w14:paraId="537C5927">
            <w:pPr>
              <w:spacing w:after="0" w:line="240" w:lineRule="auto"/>
              <w:jc w:val="center"/>
            </w:pPr>
          </w:p>
        </w:tc>
      </w:tr>
      <w:tr w14:paraId="68ADC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523" w:type="dxa"/>
          </w:tcPr>
          <w:p w14:paraId="2FE2B1F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2DB59507">
            <w:pPr>
              <w:spacing w:after="0" w:line="240" w:lineRule="auto"/>
            </w:pPr>
          </w:p>
        </w:tc>
        <w:tc>
          <w:tcPr>
            <w:tcW w:w="905" w:type="dxa"/>
          </w:tcPr>
          <w:p w14:paraId="52829174">
            <w:pPr>
              <w:spacing w:after="0" w:line="240" w:lineRule="auto"/>
              <w:jc w:val="center"/>
            </w:pPr>
          </w:p>
        </w:tc>
      </w:tr>
    </w:tbl>
    <w:p w14:paraId="6A8E8D35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07BD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1DB2BF7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1F26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3DD1736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02E7B63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50B2B70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27D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47BF4F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4F600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177347AC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414953B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432</w:t>
            </w:r>
          </w:p>
        </w:tc>
      </w:tr>
      <w:tr w14:paraId="30CA2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0D78CA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70B443E6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33675012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1BBC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371F7D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9653A24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E61007D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4C4F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E0358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025F4663">
            <w:pPr>
              <w:spacing w:after="0" w:line="240" w:lineRule="auto"/>
            </w:pPr>
          </w:p>
        </w:tc>
        <w:tc>
          <w:tcPr>
            <w:tcW w:w="805" w:type="dxa"/>
          </w:tcPr>
          <w:p w14:paraId="15D602F5">
            <w:pPr>
              <w:spacing w:after="0" w:line="240" w:lineRule="auto"/>
              <w:jc w:val="center"/>
            </w:pPr>
          </w:p>
        </w:tc>
      </w:tr>
      <w:tr w14:paraId="4BEB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A4DE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4263255B">
            <w:pPr>
              <w:spacing w:after="0" w:line="240" w:lineRule="auto"/>
            </w:pPr>
          </w:p>
        </w:tc>
        <w:tc>
          <w:tcPr>
            <w:tcW w:w="805" w:type="dxa"/>
          </w:tcPr>
          <w:p w14:paraId="0394BF84">
            <w:pPr>
              <w:spacing w:after="0" w:line="240" w:lineRule="auto"/>
              <w:jc w:val="center"/>
            </w:pPr>
          </w:p>
        </w:tc>
      </w:tr>
      <w:tr w14:paraId="42E2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00298D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07ED4794">
            <w:pPr>
              <w:spacing w:after="0" w:line="240" w:lineRule="auto"/>
            </w:pPr>
          </w:p>
        </w:tc>
        <w:tc>
          <w:tcPr>
            <w:tcW w:w="805" w:type="dxa"/>
          </w:tcPr>
          <w:p w14:paraId="513EB2C1">
            <w:pPr>
              <w:spacing w:after="0" w:line="240" w:lineRule="auto"/>
              <w:jc w:val="center"/>
            </w:pPr>
          </w:p>
        </w:tc>
      </w:tr>
      <w:tr w14:paraId="4293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B877B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0DFE9083">
            <w:pPr>
              <w:spacing w:after="0" w:line="240" w:lineRule="auto"/>
            </w:pPr>
          </w:p>
        </w:tc>
        <w:tc>
          <w:tcPr>
            <w:tcW w:w="805" w:type="dxa"/>
          </w:tcPr>
          <w:p w14:paraId="1079BDE5">
            <w:pPr>
              <w:spacing w:after="0" w:line="240" w:lineRule="auto"/>
              <w:jc w:val="center"/>
            </w:pPr>
          </w:p>
        </w:tc>
      </w:tr>
      <w:tr w14:paraId="57253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CA60C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7ECA87C9">
            <w:pPr>
              <w:spacing w:after="0" w:line="240" w:lineRule="auto"/>
            </w:pPr>
          </w:p>
        </w:tc>
        <w:tc>
          <w:tcPr>
            <w:tcW w:w="805" w:type="dxa"/>
          </w:tcPr>
          <w:p w14:paraId="5615EDE9">
            <w:pPr>
              <w:spacing w:after="0" w:line="240" w:lineRule="auto"/>
              <w:jc w:val="center"/>
            </w:pPr>
          </w:p>
        </w:tc>
      </w:tr>
      <w:tr w14:paraId="3072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633D46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666C4D57">
            <w:pPr>
              <w:spacing w:after="0" w:line="240" w:lineRule="auto"/>
            </w:pPr>
          </w:p>
        </w:tc>
        <w:tc>
          <w:tcPr>
            <w:tcW w:w="805" w:type="dxa"/>
          </w:tcPr>
          <w:p w14:paraId="7BFF38C4">
            <w:pPr>
              <w:spacing w:after="0" w:line="240" w:lineRule="auto"/>
              <w:jc w:val="center"/>
            </w:pPr>
          </w:p>
        </w:tc>
      </w:tr>
      <w:tr w14:paraId="355E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E65A52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037AAC87">
            <w:pPr>
              <w:spacing w:after="0" w:line="240" w:lineRule="auto"/>
            </w:pPr>
          </w:p>
        </w:tc>
        <w:tc>
          <w:tcPr>
            <w:tcW w:w="805" w:type="dxa"/>
          </w:tcPr>
          <w:p w14:paraId="7C634CA0">
            <w:pPr>
              <w:spacing w:after="0" w:line="240" w:lineRule="auto"/>
              <w:jc w:val="center"/>
            </w:pPr>
          </w:p>
        </w:tc>
      </w:tr>
    </w:tbl>
    <w:p w14:paraId="22F23B48">
      <w:pPr>
        <w:spacing w:line="360" w:lineRule="auto"/>
        <w:jc w:val="both"/>
        <w:rPr>
          <w:b/>
          <w:bCs/>
        </w:rPr>
      </w:pPr>
    </w:p>
    <w:p w14:paraId="5D68650E">
      <w:pPr>
        <w:spacing w:line="360" w:lineRule="auto"/>
        <w:jc w:val="both"/>
        <w:rPr>
          <w:b/>
          <w:bCs/>
        </w:rPr>
      </w:pPr>
    </w:p>
    <w:p w14:paraId="2A7AC8E2">
      <w:pPr>
        <w:spacing w:line="360" w:lineRule="auto"/>
        <w:jc w:val="both"/>
        <w:rPr>
          <w:b/>
          <w:bCs/>
        </w:rPr>
      </w:pPr>
    </w:p>
    <w:p w14:paraId="7D4203D1">
      <w:pPr>
        <w:spacing w:line="360" w:lineRule="auto"/>
        <w:jc w:val="both"/>
        <w:rPr>
          <w:b/>
          <w:bCs/>
        </w:rPr>
      </w:pPr>
    </w:p>
    <w:p w14:paraId="29264EB8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60C4ABC3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302CD83D">
      <w:pPr>
        <w:spacing w:line="360" w:lineRule="auto"/>
        <w:jc w:val="both"/>
        <w:rPr>
          <w:b/>
          <w:bCs/>
        </w:rPr>
      </w:pPr>
    </w:p>
    <w:p w14:paraId="0F2F40F4">
      <w:pPr>
        <w:spacing w:line="360" w:lineRule="auto"/>
        <w:jc w:val="both"/>
        <w:rPr>
          <w:b/>
          <w:bCs/>
        </w:rPr>
      </w:pPr>
    </w:p>
    <w:p w14:paraId="463EEAEB">
      <w:pPr>
        <w:spacing w:line="360" w:lineRule="auto"/>
        <w:jc w:val="both"/>
        <w:rPr>
          <w:b/>
          <w:bCs/>
        </w:rPr>
      </w:pPr>
    </w:p>
    <w:p w14:paraId="59FB34AA">
      <w:pPr>
        <w:spacing w:line="360" w:lineRule="auto"/>
        <w:jc w:val="both"/>
        <w:rPr>
          <w:b/>
          <w:bCs/>
        </w:rPr>
      </w:pPr>
    </w:p>
    <w:p w14:paraId="37D35DA8">
      <w:pPr>
        <w:spacing w:line="360" w:lineRule="auto"/>
        <w:jc w:val="both"/>
        <w:rPr>
          <w:b/>
          <w:bCs/>
        </w:rPr>
      </w:pPr>
    </w:p>
    <w:p w14:paraId="0A215AEE">
      <w:pPr>
        <w:spacing w:line="360" w:lineRule="auto"/>
        <w:jc w:val="both"/>
        <w:rPr>
          <w:b/>
          <w:bCs/>
        </w:rPr>
      </w:pPr>
    </w:p>
    <w:p w14:paraId="54316ACF">
      <w:pPr>
        <w:spacing w:line="360" w:lineRule="auto"/>
        <w:jc w:val="both"/>
        <w:rPr>
          <w:b/>
          <w:bCs/>
        </w:rPr>
      </w:pPr>
    </w:p>
    <w:p w14:paraId="41623535">
      <w:pPr>
        <w:spacing w:line="360" w:lineRule="auto"/>
        <w:jc w:val="both"/>
        <w:rPr>
          <w:b/>
          <w:bCs/>
        </w:rPr>
      </w:pPr>
    </w:p>
    <w:p w14:paraId="0F853F35">
      <w:pPr>
        <w:spacing w:line="360" w:lineRule="auto"/>
        <w:jc w:val="both"/>
        <w:rPr>
          <w:b/>
          <w:bCs/>
        </w:rPr>
      </w:pPr>
    </w:p>
    <w:p w14:paraId="60F90606">
      <w:pPr>
        <w:spacing w:line="360" w:lineRule="auto"/>
        <w:jc w:val="both"/>
        <w:rPr>
          <w:b/>
          <w:bCs/>
        </w:rPr>
      </w:pPr>
    </w:p>
    <w:p w14:paraId="31A70C23">
      <w:pPr>
        <w:spacing w:line="360" w:lineRule="auto"/>
        <w:jc w:val="both"/>
        <w:rPr>
          <w:b/>
          <w:bCs/>
        </w:rPr>
      </w:pPr>
    </w:p>
    <w:p w14:paraId="1E0C60DE">
      <w:pPr>
        <w:spacing w:line="360" w:lineRule="auto"/>
        <w:jc w:val="both"/>
        <w:rPr>
          <w:b/>
          <w:bCs/>
        </w:rPr>
      </w:pPr>
    </w:p>
    <w:p w14:paraId="352A22A9">
      <w:pPr>
        <w:spacing w:line="360" w:lineRule="auto"/>
        <w:jc w:val="both"/>
        <w:rPr>
          <w:b/>
          <w:bCs/>
        </w:rPr>
      </w:pPr>
    </w:p>
    <w:p w14:paraId="66116EC0">
      <w:pPr>
        <w:spacing w:line="360" w:lineRule="auto"/>
        <w:jc w:val="both"/>
        <w:rPr>
          <w:b/>
          <w:bCs/>
        </w:rPr>
      </w:pPr>
    </w:p>
    <w:p w14:paraId="07D8DA32">
      <w:pPr>
        <w:spacing w:line="360" w:lineRule="auto"/>
        <w:jc w:val="both"/>
        <w:rPr>
          <w:b/>
          <w:bCs/>
        </w:rPr>
      </w:pPr>
    </w:p>
    <w:p w14:paraId="34666F74">
      <w:pPr>
        <w:spacing w:line="360" w:lineRule="auto"/>
        <w:jc w:val="both"/>
        <w:rPr>
          <w:b/>
          <w:bCs/>
        </w:rPr>
      </w:pPr>
    </w:p>
    <w:p w14:paraId="72D853F8">
      <w:pPr>
        <w:spacing w:line="360" w:lineRule="auto"/>
        <w:jc w:val="both"/>
        <w:rPr>
          <w:b/>
          <w:bCs/>
        </w:rPr>
      </w:pPr>
    </w:p>
    <w:p w14:paraId="772445A4">
      <w:pPr>
        <w:spacing w:line="360" w:lineRule="auto"/>
        <w:jc w:val="both"/>
        <w:rPr>
          <w:b/>
          <w:bCs/>
        </w:rPr>
      </w:pPr>
    </w:p>
    <w:p w14:paraId="5D67DFCD">
      <w:pPr>
        <w:spacing w:line="360" w:lineRule="auto"/>
        <w:jc w:val="both"/>
        <w:rPr>
          <w:b/>
          <w:bCs/>
        </w:rPr>
      </w:pPr>
    </w:p>
    <w:p w14:paraId="7A94ED31">
      <w:pPr>
        <w:spacing w:line="360" w:lineRule="auto"/>
        <w:jc w:val="both"/>
        <w:rPr>
          <w:b/>
          <w:bCs/>
        </w:rPr>
      </w:pPr>
    </w:p>
    <w:p w14:paraId="5D6FEE14">
      <w:pPr>
        <w:spacing w:line="360" w:lineRule="auto"/>
        <w:jc w:val="both"/>
        <w:rPr>
          <w:b/>
          <w:bCs/>
        </w:rPr>
      </w:pPr>
    </w:p>
    <w:p w14:paraId="5C9A6109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F461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527B5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712CE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Саипов Темур</w:t>
            </w:r>
          </w:p>
        </w:tc>
        <w:tc>
          <w:tcPr>
            <w:tcW w:w="5575" w:type="dxa"/>
          </w:tcPr>
          <w:p w14:paraId="07842919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366E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50C3C0B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1BDD6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3DE4F58C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789000C1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7A0D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4C3B8F9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56A4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224705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667A9BA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6B9B794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D446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72EDDA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12000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The Last of Us</w:t>
            </w:r>
          </w:p>
          <w:p w14:paraId="29ED36B4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</w:rPr>
            </w:pPr>
          </w:p>
        </w:tc>
        <w:tc>
          <w:tcPr>
            <w:tcW w:w="900" w:type="dxa"/>
          </w:tcPr>
          <w:p w14:paraId="61CE1420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104</w:t>
            </w:r>
          </w:p>
        </w:tc>
      </w:tr>
      <w:tr w14:paraId="0920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02574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3A24F6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Undertale</w:t>
            </w:r>
          </w:p>
          <w:p w14:paraId="54E83BAC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900" w:type="dxa"/>
          </w:tcPr>
          <w:p w14:paraId="3E08E703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352</w:t>
            </w:r>
          </w:p>
        </w:tc>
      </w:tr>
      <w:tr w14:paraId="4C50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64598DD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0F25A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Watch Dogs</w:t>
            </w:r>
          </w:p>
          <w:p w14:paraId="1163DF33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900" w:type="dxa"/>
          </w:tcPr>
          <w:p w14:paraId="55F55A44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160</w:t>
            </w:r>
          </w:p>
        </w:tc>
      </w:tr>
      <w:tr w14:paraId="5FCC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52AC10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41DFB5DD">
            <w:pPr>
              <w:spacing w:after="0" w:line="240" w:lineRule="auto"/>
            </w:pPr>
          </w:p>
        </w:tc>
        <w:tc>
          <w:tcPr>
            <w:tcW w:w="900" w:type="dxa"/>
          </w:tcPr>
          <w:p w14:paraId="5257793B">
            <w:pPr>
              <w:spacing w:after="0" w:line="240" w:lineRule="auto"/>
              <w:jc w:val="center"/>
            </w:pPr>
          </w:p>
        </w:tc>
      </w:tr>
      <w:tr w14:paraId="5449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02247D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2123B6E4">
            <w:pPr>
              <w:spacing w:after="0" w:line="240" w:lineRule="auto"/>
            </w:pPr>
          </w:p>
        </w:tc>
        <w:tc>
          <w:tcPr>
            <w:tcW w:w="900" w:type="dxa"/>
          </w:tcPr>
          <w:p w14:paraId="0A9B5282">
            <w:pPr>
              <w:spacing w:after="0" w:line="240" w:lineRule="auto"/>
              <w:jc w:val="center"/>
            </w:pPr>
          </w:p>
        </w:tc>
      </w:tr>
      <w:tr w14:paraId="54F2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0815B6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1C2B8905">
            <w:pPr>
              <w:spacing w:after="0" w:line="240" w:lineRule="auto"/>
            </w:pPr>
          </w:p>
        </w:tc>
        <w:tc>
          <w:tcPr>
            <w:tcW w:w="900" w:type="dxa"/>
          </w:tcPr>
          <w:p w14:paraId="093A0DCE">
            <w:pPr>
              <w:spacing w:after="0" w:line="240" w:lineRule="auto"/>
              <w:jc w:val="center"/>
            </w:pPr>
          </w:p>
        </w:tc>
      </w:tr>
      <w:tr w14:paraId="2CAC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6154A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111806B9">
            <w:pPr>
              <w:spacing w:after="0" w:line="240" w:lineRule="auto"/>
            </w:pPr>
          </w:p>
        </w:tc>
        <w:tc>
          <w:tcPr>
            <w:tcW w:w="900" w:type="dxa"/>
          </w:tcPr>
          <w:p w14:paraId="539FB989">
            <w:pPr>
              <w:spacing w:after="0" w:line="240" w:lineRule="auto"/>
              <w:jc w:val="center"/>
            </w:pPr>
          </w:p>
        </w:tc>
      </w:tr>
      <w:tr w14:paraId="4973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FCD400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3B9864B7">
            <w:pPr>
              <w:spacing w:after="0" w:line="240" w:lineRule="auto"/>
            </w:pPr>
          </w:p>
        </w:tc>
        <w:tc>
          <w:tcPr>
            <w:tcW w:w="900" w:type="dxa"/>
          </w:tcPr>
          <w:p w14:paraId="6929889B">
            <w:pPr>
              <w:spacing w:after="0" w:line="240" w:lineRule="auto"/>
              <w:jc w:val="center"/>
            </w:pPr>
          </w:p>
        </w:tc>
      </w:tr>
      <w:tr w14:paraId="3512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76F9B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07CD81FE">
            <w:pPr>
              <w:spacing w:after="0" w:line="240" w:lineRule="auto"/>
            </w:pPr>
          </w:p>
        </w:tc>
        <w:tc>
          <w:tcPr>
            <w:tcW w:w="900" w:type="dxa"/>
          </w:tcPr>
          <w:p w14:paraId="2C976752">
            <w:pPr>
              <w:spacing w:after="0" w:line="240" w:lineRule="auto"/>
              <w:jc w:val="center"/>
            </w:pPr>
          </w:p>
        </w:tc>
      </w:tr>
      <w:tr w14:paraId="308D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83D562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74F932C9">
            <w:pPr>
              <w:spacing w:after="0" w:line="240" w:lineRule="auto"/>
            </w:pPr>
          </w:p>
        </w:tc>
        <w:tc>
          <w:tcPr>
            <w:tcW w:w="900" w:type="dxa"/>
          </w:tcPr>
          <w:p w14:paraId="683448C7">
            <w:pPr>
              <w:spacing w:after="0" w:line="240" w:lineRule="auto"/>
              <w:jc w:val="center"/>
            </w:pPr>
          </w:p>
        </w:tc>
      </w:tr>
    </w:tbl>
    <w:p w14:paraId="3CCD5732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1093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49363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4D82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3AAD5A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08B05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3495DCB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115A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9B73C4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2C626B34">
            <w:pPr>
              <w:spacing w:after="0" w:line="240" w:lineRule="auto"/>
            </w:pPr>
          </w:p>
        </w:tc>
        <w:tc>
          <w:tcPr>
            <w:tcW w:w="905" w:type="dxa"/>
          </w:tcPr>
          <w:p w14:paraId="11304EE6">
            <w:pPr>
              <w:spacing w:after="0" w:line="240" w:lineRule="auto"/>
              <w:jc w:val="center"/>
            </w:pPr>
          </w:p>
        </w:tc>
      </w:tr>
      <w:tr w14:paraId="00C6E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5646B4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114E7EAE">
            <w:pPr>
              <w:spacing w:after="0" w:line="240" w:lineRule="auto"/>
            </w:pPr>
          </w:p>
        </w:tc>
        <w:tc>
          <w:tcPr>
            <w:tcW w:w="905" w:type="dxa"/>
          </w:tcPr>
          <w:p w14:paraId="2673FFB9">
            <w:pPr>
              <w:spacing w:after="0" w:line="240" w:lineRule="auto"/>
              <w:jc w:val="center"/>
            </w:pPr>
          </w:p>
        </w:tc>
      </w:tr>
      <w:tr w14:paraId="22A4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523" w:type="dxa"/>
          </w:tcPr>
          <w:p w14:paraId="0B17EB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38A15A5F">
            <w:pPr>
              <w:spacing w:after="0" w:line="240" w:lineRule="auto"/>
            </w:pPr>
          </w:p>
        </w:tc>
        <w:tc>
          <w:tcPr>
            <w:tcW w:w="905" w:type="dxa"/>
          </w:tcPr>
          <w:p w14:paraId="4E9EDEC6">
            <w:pPr>
              <w:spacing w:after="0" w:line="240" w:lineRule="auto"/>
              <w:jc w:val="center"/>
            </w:pPr>
          </w:p>
        </w:tc>
      </w:tr>
      <w:tr w14:paraId="2364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B2326E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53A90411">
            <w:pPr>
              <w:spacing w:after="0" w:line="240" w:lineRule="auto"/>
            </w:pPr>
          </w:p>
        </w:tc>
        <w:tc>
          <w:tcPr>
            <w:tcW w:w="905" w:type="dxa"/>
          </w:tcPr>
          <w:p w14:paraId="4362FE5C">
            <w:pPr>
              <w:spacing w:after="0" w:line="240" w:lineRule="auto"/>
              <w:jc w:val="center"/>
            </w:pPr>
          </w:p>
        </w:tc>
      </w:tr>
      <w:tr w14:paraId="36F51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B66E6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08374149">
            <w:pPr>
              <w:spacing w:after="0" w:line="240" w:lineRule="auto"/>
            </w:pPr>
          </w:p>
        </w:tc>
        <w:tc>
          <w:tcPr>
            <w:tcW w:w="905" w:type="dxa"/>
          </w:tcPr>
          <w:p w14:paraId="7EF5F157">
            <w:pPr>
              <w:spacing w:after="0" w:line="240" w:lineRule="auto"/>
              <w:jc w:val="center"/>
            </w:pPr>
          </w:p>
        </w:tc>
      </w:tr>
      <w:tr w14:paraId="7218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9A4FE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5E052EF0">
            <w:pPr>
              <w:spacing w:after="0" w:line="240" w:lineRule="auto"/>
            </w:pPr>
          </w:p>
        </w:tc>
        <w:tc>
          <w:tcPr>
            <w:tcW w:w="905" w:type="dxa"/>
          </w:tcPr>
          <w:p w14:paraId="15F47D4E">
            <w:pPr>
              <w:spacing w:after="0" w:line="240" w:lineRule="auto"/>
              <w:jc w:val="center"/>
            </w:pPr>
          </w:p>
        </w:tc>
      </w:tr>
      <w:tr w14:paraId="58A5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A93E8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5F23CBB7">
            <w:pPr>
              <w:spacing w:after="0" w:line="240" w:lineRule="auto"/>
            </w:pPr>
          </w:p>
        </w:tc>
        <w:tc>
          <w:tcPr>
            <w:tcW w:w="905" w:type="dxa"/>
          </w:tcPr>
          <w:p w14:paraId="6808E50E">
            <w:pPr>
              <w:spacing w:after="0" w:line="240" w:lineRule="auto"/>
              <w:jc w:val="center"/>
            </w:pPr>
          </w:p>
        </w:tc>
      </w:tr>
      <w:tr w14:paraId="0909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0BB9E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4FE927BF">
            <w:pPr>
              <w:spacing w:after="0" w:line="240" w:lineRule="auto"/>
            </w:pPr>
          </w:p>
        </w:tc>
        <w:tc>
          <w:tcPr>
            <w:tcW w:w="905" w:type="dxa"/>
          </w:tcPr>
          <w:p w14:paraId="1E7B8314">
            <w:pPr>
              <w:spacing w:after="0" w:line="240" w:lineRule="auto"/>
              <w:jc w:val="center"/>
            </w:pPr>
          </w:p>
        </w:tc>
      </w:tr>
      <w:tr w14:paraId="7695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B42B93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1441FE15">
            <w:pPr>
              <w:spacing w:after="0" w:line="240" w:lineRule="auto"/>
            </w:pPr>
          </w:p>
        </w:tc>
        <w:tc>
          <w:tcPr>
            <w:tcW w:w="905" w:type="dxa"/>
          </w:tcPr>
          <w:p w14:paraId="3878FFED">
            <w:pPr>
              <w:spacing w:after="0" w:line="240" w:lineRule="auto"/>
              <w:jc w:val="center"/>
            </w:pPr>
          </w:p>
        </w:tc>
      </w:tr>
      <w:tr w14:paraId="0732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6A641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2DA43AE0">
            <w:pPr>
              <w:spacing w:after="0" w:line="240" w:lineRule="auto"/>
            </w:pPr>
          </w:p>
        </w:tc>
        <w:tc>
          <w:tcPr>
            <w:tcW w:w="905" w:type="dxa"/>
          </w:tcPr>
          <w:p w14:paraId="7D5B90D7">
            <w:pPr>
              <w:spacing w:after="0" w:line="240" w:lineRule="auto"/>
              <w:jc w:val="center"/>
            </w:pPr>
          </w:p>
        </w:tc>
      </w:tr>
    </w:tbl>
    <w:p w14:paraId="1454E3CA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2F6C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27793B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659B3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1D5572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0AA8C2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5F0827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F02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9B14EF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59590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Соник. Том 1</w:t>
            </w:r>
          </w:p>
          <w:p w14:paraId="2965FB07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A0A2946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104</w:t>
            </w:r>
          </w:p>
        </w:tc>
      </w:tr>
      <w:tr w14:paraId="340F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FDBEB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20631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Человек-паук</w:t>
            </w:r>
          </w:p>
          <w:p w14:paraId="657D297C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866A32E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376</w:t>
            </w:r>
          </w:p>
        </w:tc>
      </w:tr>
      <w:tr w14:paraId="145A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C1A5F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53D95F10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7579813F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C08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34AAEC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5522857D">
            <w:pPr>
              <w:spacing w:after="0" w:line="240" w:lineRule="auto"/>
            </w:pPr>
          </w:p>
        </w:tc>
        <w:tc>
          <w:tcPr>
            <w:tcW w:w="805" w:type="dxa"/>
          </w:tcPr>
          <w:p w14:paraId="1FFD653E">
            <w:pPr>
              <w:spacing w:after="0" w:line="240" w:lineRule="auto"/>
              <w:jc w:val="center"/>
            </w:pPr>
          </w:p>
        </w:tc>
      </w:tr>
      <w:tr w14:paraId="2D83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3E16B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6E615920">
            <w:pPr>
              <w:spacing w:after="0" w:line="240" w:lineRule="auto"/>
            </w:pPr>
          </w:p>
        </w:tc>
        <w:tc>
          <w:tcPr>
            <w:tcW w:w="805" w:type="dxa"/>
          </w:tcPr>
          <w:p w14:paraId="4C8EBD98">
            <w:pPr>
              <w:spacing w:after="0" w:line="240" w:lineRule="auto"/>
              <w:jc w:val="center"/>
            </w:pPr>
          </w:p>
        </w:tc>
      </w:tr>
      <w:tr w14:paraId="323D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491" w:type="dxa"/>
          </w:tcPr>
          <w:p w14:paraId="75D3E3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58CAD836">
            <w:pPr>
              <w:spacing w:after="0" w:line="240" w:lineRule="auto"/>
            </w:pPr>
          </w:p>
        </w:tc>
        <w:tc>
          <w:tcPr>
            <w:tcW w:w="805" w:type="dxa"/>
          </w:tcPr>
          <w:p w14:paraId="1D661DCC">
            <w:pPr>
              <w:spacing w:after="0" w:line="240" w:lineRule="auto"/>
              <w:jc w:val="center"/>
            </w:pPr>
          </w:p>
        </w:tc>
      </w:tr>
      <w:tr w14:paraId="68340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DBB235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19B052B0">
            <w:pPr>
              <w:spacing w:after="0" w:line="240" w:lineRule="auto"/>
            </w:pPr>
          </w:p>
        </w:tc>
        <w:tc>
          <w:tcPr>
            <w:tcW w:w="805" w:type="dxa"/>
          </w:tcPr>
          <w:p w14:paraId="637FF59D">
            <w:pPr>
              <w:spacing w:after="0" w:line="240" w:lineRule="auto"/>
              <w:jc w:val="center"/>
            </w:pPr>
          </w:p>
        </w:tc>
      </w:tr>
      <w:tr w14:paraId="6A466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4BADD0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0B31A66B">
            <w:pPr>
              <w:spacing w:after="0" w:line="240" w:lineRule="auto"/>
            </w:pPr>
          </w:p>
        </w:tc>
        <w:tc>
          <w:tcPr>
            <w:tcW w:w="805" w:type="dxa"/>
          </w:tcPr>
          <w:p w14:paraId="3820D783">
            <w:pPr>
              <w:spacing w:after="0" w:line="240" w:lineRule="auto"/>
              <w:jc w:val="center"/>
            </w:pPr>
          </w:p>
        </w:tc>
      </w:tr>
      <w:tr w14:paraId="42C0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AB43F5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135FA03F">
            <w:pPr>
              <w:spacing w:after="0" w:line="240" w:lineRule="auto"/>
            </w:pPr>
          </w:p>
        </w:tc>
        <w:tc>
          <w:tcPr>
            <w:tcW w:w="805" w:type="dxa"/>
          </w:tcPr>
          <w:p w14:paraId="7081CEDB">
            <w:pPr>
              <w:spacing w:after="0" w:line="240" w:lineRule="auto"/>
              <w:jc w:val="center"/>
            </w:pPr>
          </w:p>
        </w:tc>
      </w:tr>
      <w:tr w14:paraId="5418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8BAAD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0483DCA7">
            <w:pPr>
              <w:spacing w:after="0" w:line="240" w:lineRule="auto"/>
            </w:pPr>
          </w:p>
        </w:tc>
        <w:tc>
          <w:tcPr>
            <w:tcW w:w="805" w:type="dxa"/>
          </w:tcPr>
          <w:p w14:paraId="5BF38405">
            <w:pPr>
              <w:spacing w:after="0" w:line="240" w:lineRule="auto"/>
              <w:jc w:val="center"/>
            </w:pPr>
          </w:p>
        </w:tc>
      </w:tr>
    </w:tbl>
    <w:p w14:paraId="2C394554">
      <w:pPr>
        <w:spacing w:line="360" w:lineRule="auto"/>
        <w:jc w:val="both"/>
        <w:rPr>
          <w:b/>
          <w:bCs/>
        </w:rPr>
      </w:pPr>
    </w:p>
    <w:p w14:paraId="405A3459">
      <w:pPr>
        <w:spacing w:line="360" w:lineRule="auto"/>
        <w:jc w:val="both"/>
        <w:rPr>
          <w:b/>
          <w:bCs/>
        </w:rPr>
      </w:pPr>
    </w:p>
    <w:p w14:paraId="191BAE2A">
      <w:pPr>
        <w:spacing w:line="360" w:lineRule="auto"/>
        <w:jc w:val="both"/>
        <w:rPr>
          <w:b/>
          <w:bCs/>
        </w:rPr>
      </w:pPr>
    </w:p>
    <w:p w14:paraId="7D86FC76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5E971E9F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12665D62">
      <w:pPr>
        <w:spacing w:line="360" w:lineRule="auto"/>
        <w:jc w:val="both"/>
        <w:rPr>
          <w:b/>
          <w:bCs/>
        </w:rPr>
      </w:pPr>
    </w:p>
    <w:p w14:paraId="6E7D418D">
      <w:pPr>
        <w:spacing w:line="360" w:lineRule="auto"/>
        <w:jc w:val="both"/>
        <w:rPr>
          <w:b/>
          <w:bCs/>
        </w:rPr>
      </w:pPr>
    </w:p>
    <w:p w14:paraId="6EA6384A">
      <w:pPr>
        <w:spacing w:line="360" w:lineRule="auto"/>
        <w:jc w:val="both"/>
        <w:rPr>
          <w:b/>
          <w:bCs/>
        </w:rPr>
      </w:pPr>
    </w:p>
    <w:p w14:paraId="764BD667">
      <w:pPr>
        <w:spacing w:line="360" w:lineRule="auto"/>
        <w:jc w:val="both"/>
        <w:rPr>
          <w:b/>
          <w:bCs/>
        </w:rPr>
      </w:pPr>
    </w:p>
    <w:p w14:paraId="065C37DC">
      <w:pPr>
        <w:spacing w:line="360" w:lineRule="auto"/>
        <w:jc w:val="both"/>
        <w:rPr>
          <w:b/>
          <w:bCs/>
        </w:rPr>
      </w:pPr>
    </w:p>
    <w:p w14:paraId="04E1C124">
      <w:pPr>
        <w:spacing w:line="360" w:lineRule="auto"/>
        <w:jc w:val="both"/>
        <w:rPr>
          <w:b/>
          <w:bCs/>
        </w:rPr>
      </w:pPr>
    </w:p>
    <w:p w14:paraId="3B11B6E0">
      <w:pPr>
        <w:spacing w:line="360" w:lineRule="auto"/>
        <w:jc w:val="both"/>
        <w:rPr>
          <w:b/>
          <w:bCs/>
        </w:rPr>
      </w:pPr>
    </w:p>
    <w:p w14:paraId="74634F2F">
      <w:pPr>
        <w:spacing w:line="360" w:lineRule="auto"/>
        <w:jc w:val="both"/>
        <w:rPr>
          <w:b/>
          <w:bCs/>
        </w:rPr>
      </w:pPr>
    </w:p>
    <w:p w14:paraId="76A4EE1B">
      <w:pPr>
        <w:spacing w:line="360" w:lineRule="auto"/>
        <w:jc w:val="both"/>
        <w:rPr>
          <w:b/>
          <w:bCs/>
        </w:rPr>
      </w:pPr>
    </w:p>
    <w:p w14:paraId="5100E42A">
      <w:pPr>
        <w:spacing w:line="360" w:lineRule="auto"/>
        <w:jc w:val="both"/>
        <w:rPr>
          <w:b/>
          <w:bCs/>
        </w:rPr>
      </w:pPr>
    </w:p>
    <w:p w14:paraId="3B00EA83">
      <w:pPr>
        <w:spacing w:line="360" w:lineRule="auto"/>
        <w:jc w:val="both"/>
        <w:rPr>
          <w:b/>
          <w:bCs/>
        </w:rPr>
      </w:pPr>
    </w:p>
    <w:p w14:paraId="06499D37">
      <w:pPr>
        <w:spacing w:line="360" w:lineRule="auto"/>
        <w:jc w:val="both"/>
        <w:rPr>
          <w:b/>
          <w:bCs/>
        </w:rPr>
      </w:pPr>
    </w:p>
    <w:p w14:paraId="42815A22">
      <w:pPr>
        <w:spacing w:line="360" w:lineRule="auto"/>
        <w:jc w:val="both"/>
        <w:rPr>
          <w:b/>
          <w:bCs/>
        </w:rPr>
      </w:pPr>
    </w:p>
    <w:p w14:paraId="5F094952">
      <w:pPr>
        <w:spacing w:line="360" w:lineRule="auto"/>
        <w:jc w:val="both"/>
        <w:rPr>
          <w:b/>
          <w:bCs/>
        </w:rPr>
      </w:pPr>
    </w:p>
    <w:p w14:paraId="0ADDC655">
      <w:pPr>
        <w:spacing w:line="360" w:lineRule="auto"/>
        <w:jc w:val="both"/>
        <w:rPr>
          <w:b/>
          <w:bCs/>
        </w:rPr>
      </w:pPr>
    </w:p>
    <w:p w14:paraId="363AAE03">
      <w:pPr>
        <w:spacing w:line="360" w:lineRule="auto"/>
        <w:jc w:val="both"/>
        <w:rPr>
          <w:b/>
          <w:bCs/>
        </w:rPr>
      </w:pPr>
    </w:p>
    <w:p w14:paraId="34A5548A">
      <w:pPr>
        <w:spacing w:line="360" w:lineRule="auto"/>
        <w:jc w:val="both"/>
        <w:rPr>
          <w:b/>
          <w:bCs/>
        </w:rPr>
      </w:pPr>
    </w:p>
    <w:p w14:paraId="3C547469">
      <w:pPr>
        <w:spacing w:line="360" w:lineRule="auto"/>
        <w:jc w:val="both"/>
        <w:rPr>
          <w:b/>
          <w:bCs/>
        </w:rPr>
      </w:pPr>
    </w:p>
    <w:p w14:paraId="72FC8378">
      <w:pPr>
        <w:spacing w:line="360" w:lineRule="auto"/>
        <w:jc w:val="both"/>
        <w:rPr>
          <w:b/>
          <w:bCs/>
        </w:rPr>
      </w:pPr>
    </w:p>
    <w:p w14:paraId="2358A48D">
      <w:pPr>
        <w:spacing w:line="360" w:lineRule="auto"/>
        <w:jc w:val="both"/>
        <w:rPr>
          <w:b/>
          <w:bCs/>
        </w:rPr>
      </w:pPr>
    </w:p>
    <w:p w14:paraId="57975F0E">
      <w:pPr>
        <w:spacing w:line="360" w:lineRule="auto"/>
        <w:jc w:val="both"/>
        <w:rPr>
          <w:b/>
          <w:bCs/>
        </w:rPr>
      </w:pPr>
    </w:p>
    <w:p w14:paraId="1CC59D5C">
      <w:pPr>
        <w:spacing w:line="360" w:lineRule="auto"/>
        <w:jc w:val="both"/>
        <w:rPr>
          <w:b/>
          <w:bCs/>
        </w:rPr>
      </w:pPr>
    </w:p>
    <w:p w14:paraId="09B7284D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4CF9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1F89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78579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Шотўлаганов Салим</w:t>
            </w:r>
          </w:p>
        </w:tc>
        <w:tc>
          <w:tcPr>
            <w:tcW w:w="5575" w:type="dxa"/>
          </w:tcPr>
          <w:p w14:paraId="26EE0392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6A2E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296776C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07712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2BDBE4E5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0F351AEA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0296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230938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34B9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4FCA476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6E32D2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379432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5E6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004A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318CF116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1DFAC2F5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4E99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E70469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2B3633D6">
            <w:pPr>
              <w:spacing w:after="0" w:line="240" w:lineRule="auto"/>
            </w:pPr>
          </w:p>
        </w:tc>
        <w:tc>
          <w:tcPr>
            <w:tcW w:w="900" w:type="dxa"/>
          </w:tcPr>
          <w:p w14:paraId="21424004">
            <w:pPr>
              <w:spacing w:after="0" w:line="240" w:lineRule="auto"/>
              <w:jc w:val="center"/>
            </w:pPr>
          </w:p>
        </w:tc>
      </w:tr>
      <w:tr w14:paraId="05CA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9C1EC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2A22632B">
            <w:pPr>
              <w:spacing w:after="0" w:line="240" w:lineRule="auto"/>
            </w:pPr>
          </w:p>
        </w:tc>
        <w:tc>
          <w:tcPr>
            <w:tcW w:w="900" w:type="dxa"/>
          </w:tcPr>
          <w:p w14:paraId="74999F8E">
            <w:pPr>
              <w:spacing w:after="0" w:line="240" w:lineRule="auto"/>
              <w:jc w:val="center"/>
            </w:pPr>
          </w:p>
        </w:tc>
      </w:tr>
      <w:tr w14:paraId="1C41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75049E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045F67C7">
            <w:pPr>
              <w:spacing w:after="0" w:line="240" w:lineRule="auto"/>
            </w:pPr>
          </w:p>
        </w:tc>
        <w:tc>
          <w:tcPr>
            <w:tcW w:w="900" w:type="dxa"/>
          </w:tcPr>
          <w:p w14:paraId="21A9165C">
            <w:pPr>
              <w:spacing w:after="0" w:line="240" w:lineRule="auto"/>
              <w:jc w:val="center"/>
            </w:pPr>
          </w:p>
        </w:tc>
      </w:tr>
      <w:tr w14:paraId="680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2E9FB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5C5A8E8F">
            <w:pPr>
              <w:spacing w:after="0" w:line="240" w:lineRule="auto"/>
            </w:pPr>
          </w:p>
        </w:tc>
        <w:tc>
          <w:tcPr>
            <w:tcW w:w="900" w:type="dxa"/>
          </w:tcPr>
          <w:p w14:paraId="1CE52C4C">
            <w:pPr>
              <w:spacing w:after="0" w:line="240" w:lineRule="auto"/>
              <w:jc w:val="center"/>
            </w:pPr>
          </w:p>
        </w:tc>
      </w:tr>
      <w:tr w14:paraId="08F9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D20DF3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151CEB1C">
            <w:pPr>
              <w:spacing w:after="0" w:line="240" w:lineRule="auto"/>
            </w:pPr>
          </w:p>
        </w:tc>
        <w:tc>
          <w:tcPr>
            <w:tcW w:w="900" w:type="dxa"/>
          </w:tcPr>
          <w:p w14:paraId="5FF1AAA4">
            <w:pPr>
              <w:spacing w:after="0" w:line="240" w:lineRule="auto"/>
              <w:jc w:val="center"/>
            </w:pPr>
          </w:p>
        </w:tc>
      </w:tr>
      <w:tr w14:paraId="5D32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A7790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1FD1F7B2">
            <w:pPr>
              <w:spacing w:after="0" w:line="240" w:lineRule="auto"/>
            </w:pPr>
          </w:p>
        </w:tc>
        <w:tc>
          <w:tcPr>
            <w:tcW w:w="900" w:type="dxa"/>
          </w:tcPr>
          <w:p w14:paraId="53A58E20">
            <w:pPr>
              <w:spacing w:after="0" w:line="240" w:lineRule="auto"/>
              <w:jc w:val="center"/>
            </w:pPr>
          </w:p>
        </w:tc>
      </w:tr>
      <w:tr w14:paraId="08B9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ACAE0D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38DDC0EC">
            <w:pPr>
              <w:spacing w:after="0" w:line="240" w:lineRule="auto"/>
            </w:pPr>
          </w:p>
        </w:tc>
        <w:tc>
          <w:tcPr>
            <w:tcW w:w="900" w:type="dxa"/>
          </w:tcPr>
          <w:p w14:paraId="52A00E1C">
            <w:pPr>
              <w:spacing w:after="0" w:line="240" w:lineRule="auto"/>
              <w:jc w:val="center"/>
            </w:pPr>
          </w:p>
        </w:tc>
      </w:tr>
      <w:tr w14:paraId="349B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A143D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4E400A7B">
            <w:pPr>
              <w:spacing w:after="0" w:line="240" w:lineRule="auto"/>
            </w:pPr>
          </w:p>
        </w:tc>
        <w:tc>
          <w:tcPr>
            <w:tcW w:w="900" w:type="dxa"/>
          </w:tcPr>
          <w:p w14:paraId="553167AC">
            <w:pPr>
              <w:spacing w:after="0" w:line="240" w:lineRule="auto"/>
              <w:jc w:val="center"/>
            </w:pPr>
          </w:p>
        </w:tc>
      </w:tr>
      <w:tr w14:paraId="01DD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5C7B5C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3F3993C6">
            <w:pPr>
              <w:spacing w:after="0" w:line="240" w:lineRule="auto"/>
            </w:pPr>
          </w:p>
        </w:tc>
        <w:tc>
          <w:tcPr>
            <w:tcW w:w="900" w:type="dxa"/>
          </w:tcPr>
          <w:p w14:paraId="4D56B387">
            <w:pPr>
              <w:spacing w:after="0" w:line="240" w:lineRule="auto"/>
              <w:jc w:val="center"/>
            </w:pPr>
          </w:p>
        </w:tc>
      </w:tr>
    </w:tbl>
    <w:p w14:paraId="4E3611A9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5383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5E2360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0F25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1CE007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27AE7CF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10A02F4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1F6F1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3F680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084B3F36">
            <w:pPr>
              <w:spacing w:after="0" w:line="240" w:lineRule="auto"/>
            </w:pPr>
          </w:p>
        </w:tc>
        <w:tc>
          <w:tcPr>
            <w:tcW w:w="905" w:type="dxa"/>
          </w:tcPr>
          <w:p w14:paraId="79EF042F">
            <w:pPr>
              <w:spacing w:after="0" w:line="240" w:lineRule="auto"/>
              <w:jc w:val="center"/>
            </w:pPr>
          </w:p>
        </w:tc>
      </w:tr>
      <w:tr w14:paraId="3044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1938B1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3A60726E">
            <w:pPr>
              <w:spacing w:after="0" w:line="240" w:lineRule="auto"/>
            </w:pPr>
          </w:p>
        </w:tc>
        <w:tc>
          <w:tcPr>
            <w:tcW w:w="905" w:type="dxa"/>
          </w:tcPr>
          <w:p w14:paraId="3C537DE8">
            <w:pPr>
              <w:spacing w:after="0" w:line="240" w:lineRule="auto"/>
              <w:jc w:val="center"/>
            </w:pPr>
          </w:p>
        </w:tc>
      </w:tr>
      <w:tr w14:paraId="09CF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B1BB2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0B348948">
            <w:pPr>
              <w:spacing w:after="0" w:line="240" w:lineRule="auto"/>
            </w:pPr>
          </w:p>
        </w:tc>
        <w:tc>
          <w:tcPr>
            <w:tcW w:w="905" w:type="dxa"/>
          </w:tcPr>
          <w:p w14:paraId="1F54B594">
            <w:pPr>
              <w:spacing w:after="0" w:line="240" w:lineRule="auto"/>
              <w:jc w:val="center"/>
            </w:pPr>
          </w:p>
        </w:tc>
      </w:tr>
      <w:tr w14:paraId="218E1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325748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615CDBB7">
            <w:pPr>
              <w:spacing w:after="0" w:line="240" w:lineRule="auto"/>
            </w:pPr>
          </w:p>
        </w:tc>
        <w:tc>
          <w:tcPr>
            <w:tcW w:w="905" w:type="dxa"/>
          </w:tcPr>
          <w:p w14:paraId="6E152F02">
            <w:pPr>
              <w:spacing w:after="0" w:line="240" w:lineRule="auto"/>
              <w:jc w:val="center"/>
            </w:pPr>
          </w:p>
        </w:tc>
      </w:tr>
      <w:tr w14:paraId="108B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7A1BD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18A8987A">
            <w:pPr>
              <w:spacing w:after="0" w:line="240" w:lineRule="auto"/>
            </w:pPr>
          </w:p>
        </w:tc>
        <w:tc>
          <w:tcPr>
            <w:tcW w:w="905" w:type="dxa"/>
          </w:tcPr>
          <w:p w14:paraId="69881203">
            <w:pPr>
              <w:spacing w:after="0" w:line="240" w:lineRule="auto"/>
              <w:jc w:val="center"/>
            </w:pPr>
          </w:p>
        </w:tc>
      </w:tr>
      <w:tr w14:paraId="1C3E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1E484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4ED5ACEB">
            <w:pPr>
              <w:spacing w:after="0" w:line="240" w:lineRule="auto"/>
            </w:pPr>
          </w:p>
        </w:tc>
        <w:tc>
          <w:tcPr>
            <w:tcW w:w="905" w:type="dxa"/>
          </w:tcPr>
          <w:p w14:paraId="0D1F716E">
            <w:pPr>
              <w:spacing w:after="0" w:line="240" w:lineRule="auto"/>
              <w:jc w:val="center"/>
            </w:pPr>
          </w:p>
        </w:tc>
      </w:tr>
      <w:tr w14:paraId="3917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2B02A6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211AB50B">
            <w:pPr>
              <w:spacing w:after="0" w:line="240" w:lineRule="auto"/>
            </w:pPr>
          </w:p>
        </w:tc>
        <w:tc>
          <w:tcPr>
            <w:tcW w:w="905" w:type="dxa"/>
          </w:tcPr>
          <w:p w14:paraId="11A130BD">
            <w:pPr>
              <w:spacing w:after="0" w:line="240" w:lineRule="auto"/>
              <w:jc w:val="center"/>
            </w:pPr>
          </w:p>
        </w:tc>
      </w:tr>
      <w:tr w14:paraId="480E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1AC6B5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5B2B23F8">
            <w:pPr>
              <w:spacing w:after="0" w:line="240" w:lineRule="auto"/>
            </w:pPr>
          </w:p>
        </w:tc>
        <w:tc>
          <w:tcPr>
            <w:tcW w:w="905" w:type="dxa"/>
          </w:tcPr>
          <w:p w14:paraId="46BC3C75">
            <w:pPr>
              <w:spacing w:after="0" w:line="240" w:lineRule="auto"/>
              <w:jc w:val="center"/>
            </w:pPr>
          </w:p>
        </w:tc>
      </w:tr>
      <w:tr w14:paraId="33BD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0E8034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75400538">
            <w:pPr>
              <w:spacing w:after="0" w:line="240" w:lineRule="auto"/>
            </w:pPr>
          </w:p>
        </w:tc>
        <w:tc>
          <w:tcPr>
            <w:tcW w:w="905" w:type="dxa"/>
          </w:tcPr>
          <w:p w14:paraId="16436969">
            <w:pPr>
              <w:spacing w:after="0" w:line="240" w:lineRule="auto"/>
              <w:jc w:val="center"/>
            </w:pPr>
          </w:p>
        </w:tc>
      </w:tr>
      <w:tr w14:paraId="512F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4058F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1BF1D0D4">
            <w:pPr>
              <w:spacing w:after="0" w:line="240" w:lineRule="auto"/>
            </w:pPr>
          </w:p>
        </w:tc>
        <w:tc>
          <w:tcPr>
            <w:tcW w:w="905" w:type="dxa"/>
          </w:tcPr>
          <w:p w14:paraId="4B6ABD32">
            <w:pPr>
              <w:spacing w:after="0" w:line="240" w:lineRule="auto"/>
              <w:jc w:val="center"/>
            </w:pPr>
          </w:p>
        </w:tc>
      </w:tr>
    </w:tbl>
    <w:p w14:paraId="4691A161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4127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01B714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60AE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249E7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263F7B2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4C7990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0089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ACBAA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4492A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Злая книга</w:t>
            </w:r>
          </w:p>
          <w:p w14:paraId="36C9F0CF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C65726C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128</w:t>
            </w:r>
          </w:p>
        </w:tc>
      </w:tr>
      <w:tr w14:paraId="7F7B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8EFA2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F874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Персидские сказки</w:t>
            </w:r>
          </w:p>
          <w:p w14:paraId="11471E8E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865A39D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512</w:t>
            </w:r>
          </w:p>
        </w:tc>
      </w:tr>
      <w:tr w14:paraId="016F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F77E14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9A15C6F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0DF7ECE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1219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89B382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012F28F1">
            <w:pPr>
              <w:spacing w:after="0" w:line="240" w:lineRule="auto"/>
            </w:pPr>
          </w:p>
        </w:tc>
        <w:tc>
          <w:tcPr>
            <w:tcW w:w="805" w:type="dxa"/>
          </w:tcPr>
          <w:p w14:paraId="1B008FF7">
            <w:pPr>
              <w:spacing w:after="0" w:line="240" w:lineRule="auto"/>
              <w:jc w:val="center"/>
            </w:pPr>
          </w:p>
        </w:tc>
      </w:tr>
      <w:tr w14:paraId="5758B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FF562A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477DEE85">
            <w:pPr>
              <w:spacing w:after="0" w:line="240" w:lineRule="auto"/>
            </w:pPr>
          </w:p>
        </w:tc>
        <w:tc>
          <w:tcPr>
            <w:tcW w:w="805" w:type="dxa"/>
          </w:tcPr>
          <w:p w14:paraId="6D48DA8B">
            <w:pPr>
              <w:spacing w:after="0" w:line="240" w:lineRule="auto"/>
              <w:jc w:val="center"/>
            </w:pPr>
          </w:p>
        </w:tc>
      </w:tr>
      <w:tr w14:paraId="4D5C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294F6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4FEF5C4A">
            <w:pPr>
              <w:spacing w:after="0" w:line="240" w:lineRule="auto"/>
            </w:pPr>
          </w:p>
        </w:tc>
        <w:tc>
          <w:tcPr>
            <w:tcW w:w="805" w:type="dxa"/>
          </w:tcPr>
          <w:p w14:paraId="1D2F548F">
            <w:pPr>
              <w:spacing w:after="0" w:line="240" w:lineRule="auto"/>
              <w:jc w:val="center"/>
            </w:pPr>
          </w:p>
        </w:tc>
      </w:tr>
      <w:tr w14:paraId="5E50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1A2BD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4F0AC563">
            <w:pPr>
              <w:spacing w:after="0" w:line="240" w:lineRule="auto"/>
            </w:pPr>
          </w:p>
        </w:tc>
        <w:tc>
          <w:tcPr>
            <w:tcW w:w="805" w:type="dxa"/>
          </w:tcPr>
          <w:p w14:paraId="483682A0">
            <w:pPr>
              <w:spacing w:after="0" w:line="240" w:lineRule="auto"/>
              <w:jc w:val="center"/>
            </w:pPr>
          </w:p>
        </w:tc>
      </w:tr>
      <w:tr w14:paraId="67A38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FC3F5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17BAE50C">
            <w:pPr>
              <w:spacing w:after="0" w:line="240" w:lineRule="auto"/>
            </w:pPr>
          </w:p>
        </w:tc>
        <w:tc>
          <w:tcPr>
            <w:tcW w:w="805" w:type="dxa"/>
          </w:tcPr>
          <w:p w14:paraId="5A8F80E2">
            <w:pPr>
              <w:spacing w:after="0" w:line="240" w:lineRule="auto"/>
              <w:jc w:val="center"/>
            </w:pPr>
          </w:p>
        </w:tc>
      </w:tr>
      <w:tr w14:paraId="4857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3A39DC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6890978C">
            <w:pPr>
              <w:spacing w:after="0" w:line="240" w:lineRule="auto"/>
            </w:pPr>
          </w:p>
        </w:tc>
        <w:tc>
          <w:tcPr>
            <w:tcW w:w="805" w:type="dxa"/>
          </w:tcPr>
          <w:p w14:paraId="4A17FED0">
            <w:pPr>
              <w:spacing w:after="0" w:line="240" w:lineRule="auto"/>
              <w:jc w:val="center"/>
            </w:pPr>
          </w:p>
        </w:tc>
      </w:tr>
      <w:tr w14:paraId="0CE7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5FCCE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1B885F2F">
            <w:pPr>
              <w:spacing w:after="0" w:line="240" w:lineRule="auto"/>
            </w:pPr>
          </w:p>
        </w:tc>
        <w:tc>
          <w:tcPr>
            <w:tcW w:w="805" w:type="dxa"/>
          </w:tcPr>
          <w:p w14:paraId="12006FDA">
            <w:pPr>
              <w:spacing w:after="0" w:line="240" w:lineRule="auto"/>
              <w:jc w:val="center"/>
            </w:pPr>
          </w:p>
        </w:tc>
      </w:tr>
    </w:tbl>
    <w:p w14:paraId="63F103C8">
      <w:pPr>
        <w:spacing w:line="360" w:lineRule="auto"/>
        <w:jc w:val="both"/>
        <w:rPr>
          <w:b/>
          <w:bCs/>
        </w:rPr>
      </w:pPr>
    </w:p>
    <w:p w14:paraId="05CC89AC">
      <w:pPr>
        <w:spacing w:line="360" w:lineRule="auto"/>
        <w:jc w:val="both"/>
        <w:rPr>
          <w:b/>
          <w:bCs/>
        </w:rPr>
      </w:pPr>
    </w:p>
    <w:p w14:paraId="14B31AF2">
      <w:pPr>
        <w:spacing w:line="360" w:lineRule="auto"/>
        <w:jc w:val="both"/>
        <w:rPr>
          <w:b/>
          <w:bCs/>
        </w:rPr>
      </w:pPr>
    </w:p>
    <w:p w14:paraId="18C508F8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57E6451E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7D1A8F35">
      <w:pPr>
        <w:spacing w:line="360" w:lineRule="auto"/>
        <w:jc w:val="both"/>
        <w:rPr>
          <w:b/>
          <w:bCs/>
        </w:rPr>
      </w:pPr>
    </w:p>
    <w:p w14:paraId="157D4E0D">
      <w:pPr>
        <w:spacing w:line="360" w:lineRule="auto"/>
        <w:jc w:val="both"/>
        <w:rPr>
          <w:b/>
          <w:bCs/>
        </w:rPr>
      </w:pPr>
    </w:p>
    <w:p w14:paraId="074E2E1B">
      <w:pPr>
        <w:spacing w:line="360" w:lineRule="auto"/>
        <w:jc w:val="both"/>
        <w:rPr>
          <w:b/>
          <w:bCs/>
        </w:rPr>
      </w:pPr>
    </w:p>
    <w:p w14:paraId="0AA4645B">
      <w:pPr>
        <w:spacing w:line="360" w:lineRule="auto"/>
        <w:jc w:val="both"/>
        <w:rPr>
          <w:b/>
          <w:bCs/>
        </w:rPr>
      </w:pPr>
    </w:p>
    <w:p w14:paraId="2B0AA897">
      <w:pPr>
        <w:spacing w:line="360" w:lineRule="auto"/>
        <w:jc w:val="both"/>
        <w:rPr>
          <w:b/>
          <w:bCs/>
        </w:rPr>
      </w:pPr>
    </w:p>
    <w:p w14:paraId="2222AB35">
      <w:pPr>
        <w:spacing w:line="360" w:lineRule="auto"/>
        <w:jc w:val="both"/>
        <w:rPr>
          <w:b/>
          <w:bCs/>
        </w:rPr>
      </w:pPr>
    </w:p>
    <w:p w14:paraId="647B39D1">
      <w:pPr>
        <w:spacing w:line="360" w:lineRule="auto"/>
        <w:jc w:val="both"/>
        <w:rPr>
          <w:b/>
          <w:bCs/>
        </w:rPr>
      </w:pPr>
    </w:p>
    <w:p w14:paraId="2021A2D9">
      <w:pPr>
        <w:spacing w:line="360" w:lineRule="auto"/>
        <w:jc w:val="both"/>
        <w:rPr>
          <w:b/>
          <w:bCs/>
        </w:rPr>
      </w:pPr>
    </w:p>
    <w:p w14:paraId="01749CDC">
      <w:pPr>
        <w:spacing w:line="360" w:lineRule="auto"/>
        <w:jc w:val="both"/>
        <w:rPr>
          <w:b/>
          <w:bCs/>
        </w:rPr>
      </w:pPr>
    </w:p>
    <w:p w14:paraId="7E7DFC5F">
      <w:pPr>
        <w:spacing w:line="360" w:lineRule="auto"/>
        <w:jc w:val="both"/>
        <w:rPr>
          <w:b/>
          <w:bCs/>
        </w:rPr>
      </w:pPr>
    </w:p>
    <w:p w14:paraId="5A0E63B2">
      <w:pPr>
        <w:spacing w:line="360" w:lineRule="auto"/>
        <w:jc w:val="both"/>
        <w:rPr>
          <w:b/>
          <w:bCs/>
        </w:rPr>
      </w:pPr>
    </w:p>
    <w:p w14:paraId="25ED1366">
      <w:pPr>
        <w:spacing w:line="360" w:lineRule="auto"/>
        <w:jc w:val="both"/>
        <w:rPr>
          <w:b/>
          <w:bCs/>
        </w:rPr>
      </w:pPr>
    </w:p>
    <w:p w14:paraId="42767780">
      <w:pPr>
        <w:spacing w:line="360" w:lineRule="auto"/>
        <w:jc w:val="both"/>
        <w:rPr>
          <w:b/>
          <w:bCs/>
        </w:rPr>
      </w:pPr>
    </w:p>
    <w:p w14:paraId="0146CA20">
      <w:pPr>
        <w:spacing w:line="360" w:lineRule="auto"/>
        <w:jc w:val="both"/>
        <w:rPr>
          <w:b/>
          <w:bCs/>
        </w:rPr>
      </w:pPr>
    </w:p>
    <w:p w14:paraId="78C08981">
      <w:pPr>
        <w:spacing w:line="360" w:lineRule="auto"/>
        <w:jc w:val="both"/>
        <w:rPr>
          <w:b/>
          <w:bCs/>
        </w:rPr>
      </w:pPr>
    </w:p>
    <w:p w14:paraId="01E5FE54">
      <w:pPr>
        <w:spacing w:line="360" w:lineRule="auto"/>
        <w:jc w:val="both"/>
        <w:rPr>
          <w:b/>
          <w:bCs/>
        </w:rPr>
      </w:pPr>
    </w:p>
    <w:p w14:paraId="2F87F7D9">
      <w:pPr>
        <w:spacing w:line="360" w:lineRule="auto"/>
        <w:jc w:val="both"/>
        <w:rPr>
          <w:b/>
          <w:bCs/>
        </w:rPr>
      </w:pPr>
    </w:p>
    <w:p w14:paraId="4250C6F4">
      <w:pPr>
        <w:spacing w:line="360" w:lineRule="auto"/>
        <w:jc w:val="both"/>
        <w:rPr>
          <w:b/>
          <w:bCs/>
        </w:rPr>
      </w:pPr>
    </w:p>
    <w:p w14:paraId="5FA49F47">
      <w:pPr>
        <w:spacing w:line="360" w:lineRule="auto"/>
        <w:jc w:val="both"/>
        <w:rPr>
          <w:b/>
          <w:bCs/>
        </w:rPr>
      </w:pPr>
    </w:p>
    <w:p w14:paraId="69637AF5">
      <w:pPr>
        <w:spacing w:line="360" w:lineRule="auto"/>
        <w:jc w:val="both"/>
        <w:rPr>
          <w:b/>
          <w:bCs/>
        </w:rPr>
      </w:pPr>
    </w:p>
    <w:p w14:paraId="31FD0D46">
      <w:pPr>
        <w:spacing w:line="360" w:lineRule="auto"/>
        <w:jc w:val="both"/>
        <w:rPr>
          <w:b/>
          <w:bCs/>
        </w:rPr>
      </w:pPr>
    </w:p>
    <w:p w14:paraId="08F44E99">
      <w:pPr>
        <w:spacing w:line="360" w:lineRule="auto"/>
        <w:jc w:val="both"/>
        <w:rPr>
          <w:b/>
          <w:bCs/>
        </w:rPr>
      </w:pPr>
    </w:p>
    <w:p w14:paraId="461B8D0F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2F00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1461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722B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Мухаммадкаримов Мухаммад Юсуф</w:t>
            </w:r>
          </w:p>
        </w:tc>
        <w:tc>
          <w:tcPr>
            <w:tcW w:w="5575" w:type="dxa"/>
          </w:tcPr>
          <w:p w14:paraId="1DE956D4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1176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40454DC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54DD1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1962CF02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07D45C4C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7556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4E05170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48A7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3EDD5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21F59DB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5CEA66D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4726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434CB9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15B47F5F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19AAC94E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12D1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E3EDE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0682379D">
            <w:pPr>
              <w:spacing w:after="0" w:line="240" w:lineRule="auto"/>
            </w:pPr>
          </w:p>
        </w:tc>
        <w:tc>
          <w:tcPr>
            <w:tcW w:w="900" w:type="dxa"/>
          </w:tcPr>
          <w:p w14:paraId="6BDAC05B">
            <w:pPr>
              <w:spacing w:after="0" w:line="240" w:lineRule="auto"/>
              <w:jc w:val="center"/>
            </w:pPr>
          </w:p>
        </w:tc>
      </w:tr>
      <w:tr w14:paraId="0CD1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1EED7A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7E341042">
            <w:pPr>
              <w:spacing w:after="0" w:line="240" w:lineRule="auto"/>
            </w:pPr>
          </w:p>
        </w:tc>
        <w:tc>
          <w:tcPr>
            <w:tcW w:w="900" w:type="dxa"/>
          </w:tcPr>
          <w:p w14:paraId="040009E7">
            <w:pPr>
              <w:spacing w:after="0" w:line="240" w:lineRule="auto"/>
              <w:jc w:val="center"/>
            </w:pPr>
          </w:p>
        </w:tc>
      </w:tr>
      <w:tr w14:paraId="16A1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5103B2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709BC4F0">
            <w:pPr>
              <w:spacing w:after="0" w:line="240" w:lineRule="auto"/>
            </w:pPr>
          </w:p>
        </w:tc>
        <w:tc>
          <w:tcPr>
            <w:tcW w:w="900" w:type="dxa"/>
          </w:tcPr>
          <w:p w14:paraId="6EB61A7A">
            <w:pPr>
              <w:spacing w:after="0" w:line="240" w:lineRule="auto"/>
              <w:jc w:val="center"/>
            </w:pPr>
          </w:p>
        </w:tc>
      </w:tr>
      <w:tr w14:paraId="061F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D4CC1B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508744B6">
            <w:pPr>
              <w:spacing w:after="0" w:line="240" w:lineRule="auto"/>
            </w:pPr>
          </w:p>
        </w:tc>
        <w:tc>
          <w:tcPr>
            <w:tcW w:w="900" w:type="dxa"/>
          </w:tcPr>
          <w:p w14:paraId="16CFB491">
            <w:pPr>
              <w:spacing w:after="0" w:line="240" w:lineRule="auto"/>
              <w:jc w:val="center"/>
            </w:pPr>
          </w:p>
        </w:tc>
      </w:tr>
      <w:tr w14:paraId="3ACF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739B3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42B012D5">
            <w:pPr>
              <w:spacing w:after="0" w:line="240" w:lineRule="auto"/>
            </w:pPr>
          </w:p>
        </w:tc>
        <w:tc>
          <w:tcPr>
            <w:tcW w:w="900" w:type="dxa"/>
          </w:tcPr>
          <w:p w14:paraId="14790EC1">
            <w:pPr>
              <w:spacing w:after="0" w:line="240" w:lineRule="auto"/>
              <w:jc w:val="center"/>
            </w:pPr>
          </w:p>
        </w:tc>
      </w:tr>
      <w:tr w14:paraId="044FC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7BF374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4A56CEA5">
            <w:pPr>
              <w:spacing w:after="0" w:line="240" w:lineRule="auto"/>
            </w:pPr>
          </w:p>
        </w:tc>
        <w:tc>
          <w:tcPr>
            <w:tcW w:w="900" w:type="dxa"/>
          </w:tcPr>
          <w:p w14:paraId="0D19F6EC">
            <w:pPr>
              <w:spacing w:after="0" w:line="240" w:lineRule="auto"/>
              <w:jc w:val="center"/>
            </w:pPr>
          </w:p>
        </w:tc>
      </w:tr>
      <w:tr w14:paraId="1FE9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C6D08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120F63D6">
            <w:pPr>
              <w:spacing w:after="0" w:line="240" w:lineRule="auto"/>
            </w:pPr>
          </w:p>
        </w:tc>
        <w:tc>
          <w:tcPr>
            <w:tcW w:w="900" w:type="dxa"/>
          </w:tcPr>
          <w:p w14:paraId="465101D5">
            <w:pPr>
              <w:spacing w:after="0" w:line="240" w:lineRule="auto"/>
              <w:jc w:val="center"/>
            </w:pPr>
          </w:p>
        </w:tc>
      </w:tr>
      <w:tr w14:paraId="3866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8C6A51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6078B4B7">
            <w:pPr>
              <w:spacing w:after="0" w:line="240" w:lineRule="auto"/>
            </w:pPr>
          </w:p>
        </w:tc>
        <w:tc>
          <w:tcPr>
            <w:tcW w:w="900" w:type="dxa"/>
          </w:tcPr>
          <w:p w14:paraId="536B9BFA">
            <w:pPr>
              <w:spacing w:after="0" w:line="240" w:lineRule="auto"/>
              <w:jc w:val="center"/>
            </w:pPr>
          </w:p>
        </w:tc>
      </w:tr>
      <w:tr w14:paraId="6288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FB8CE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05A3443E">
            <w:pPr>
              <w:spacing w:after="0" w:line="240" w:lineRule="auto"/>
            </w:pPr>
          </w:p>
        </w:tc>
        <w:tc>
          <w:tcPr>
            <w:tcW w:w="900" w:type="dxa"/>
          </w:tcPr>
          <w:p w14:paraId="01C11735">
            <w:pPr>
              <w:spacing w:after="0" w:line="240" w:lineRule="auto"/>
              <w:jc w:val="center"/>
            </w:pPr>
          </w:p>
        </w:tc>
      </w:tr>
    </w:tbl>
    <w:p w14:paraId="7A563602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52799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2E1FC23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290C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4B84DC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6880A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1ABF133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E63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7C2243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67C8F030">
            <w:pPr>
              <w:spacing w:after="0" w:line="240" w:lineRule="auto"/>
            </w:pPr>
          </w:p>
        </w:tc>
        <w:tc>
          <w:tcPr>
            <w:tcW w:w="905" w:type="dxa"/>
          </w:tcPr>
          <w:p w14:paraId="101C4133">
            <w:pPr>
              <w:spacing w:after="0" w:line="240" w:lineRule="auto"/>
              <w:jc w:val="center"/>
            </w:pPr>
          </w:p>
        </w:tc>
      </w:tr>
      <w:tr w14:paraId="7A92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885332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3C7BE752">
            <w:pPr>
              <w:spacing w:after="0" w:line="240" w:lineRule="auto"/>
            </w:pPr>
          </w:p>
        </w:tc>
        <w:tc>
          <w:tcPr>
            <w:tcW w:w="905" w:type="dxa"/>
          </w:tcPr>
          <w:p w14:paraId="0B5F9AF8">
            <w:pPr>
              <w:spacing w:after="0" w:line="240" w:lineRule="auto"/>
              <w:jc w:val="center"/>
            </w:pPr>
          </w:p>
        </w:tc>
      </w:tr>
      <w:tr w14:paraId="24D1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5C131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06BD3DD2">
            <w:pPr>
              <w:spacing w:after="0" w:line="240" w:lineRule="auto"/>
            </w:pPr>
          </w:p>
        </w:tc>
        <w:tc>
          <w:tcPr>
            <w:tcW w:w="905" w:type="dxa"/>
          </w:tcPr>
          <w:p w14:paraId="48C35C3F">
            <w:pPr>
              <w:spacing w:after="0" w:line="240" w:lineRule="auto"/>
              <w:jc w:val="center"/>
            </w:pPr>
          </w:p>
        </w:tc>
      </w:tr>
      <w:tr w14:paraId="167D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010EC3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7080F1D3">
            <w:pPr>
              <w:spacing w:after="0" w:line="240" w:lineRule="auto"/>
            </w:pPr>
          </w:p>
        </w:tc>
        <w:tc>
          <w:tcPr>
            <w:tcW w:w="905" w:type="dxa"/>
          </w:tcPr>
          <w:p w14:paraId="439A7CD5">
            <w:pPr>
              <w:spacing w:after="0" w:line="240" w:lineRule="auto"/>
              <w:jc w:val="center"/>
            </w:pPr>
          </w:p>
        </w:tc>
      </w:tr>
      <w:tr w14:paraId="3C5F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8D26F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1E8810AE">
            <w:pPr>
              <w:spacing w:after="0" w:line="240" w:lineRule="auto"/>
            </w:pPr>
          </w:p>
        </w:tc>
        <w:tc>
          <w:tcPr>
            <w:tcW w:w="905" w:type="dxa"/>
          </w:tcPr>
          <w:p w14:paraId="773A1676">
            <w:pPr>
              <w:spacing w:after="0" w:line="240" w:lineRule="auto"/>
              <w:jc w:val="center"/>
            </w:pPr>
          </w:p>
        </w:tc>
      </w:tr>
      <w:tr w14:paraId="5CC1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F0B98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58BF22B4">
            <w:pPr>
              <w:spacing w:after="0" w:line="240" w:lineRule="auto"/>
            </w:pPr>
          </w:p>
        </w:tc>
        <w:tc>
          <w:tcPr>
            <w:tcW w:w="905" w:type="dxa"/>
          </w:tcPr>
          <w:p w14:paraId="54862CE2">
            <w:pPr>
              <w:spacing w:after="0" w:line="240" w:lineRule="auto"/>
              <w:jc w:val="center"/>
            </w:pPr>
          </w:p>
        </w:tc>
      </w:tr>
      <w:tr w14:paraId="7194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A501E0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4DD81309">
            <w:pPr>
              <w:spacing w:after="0" w:line="240" w:lineRule="auto"/>
            </w:pPr>
          </w:p>
        </w:tc>
        <w:tc>
          <w:tcPr>
            <w:tcW w:w="905" w:type="dxa"/>
          </w:tcPr>
          <w:p w14:paraId="14F2A063">
            <w:pPr>
              <w:spacing w:after="0" w:line="240" w:lineRule="auto"/>
              <w:jc w:val="center"/>
            </w:pPr>
          </w:p>
        </w:tc>
      </w:tr>
      <w:tr w14:paraId="1D83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7EBEA9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7EB1A1A2">
            <w:pPr>
              <w:spacing w:after="0" w:line="240" w:lineRule="auto"/>
            </w:pPr>
          </w:p>
        </w:tc>
        <w:tc>
          <w:tcPr>
            <w:tcW w:w="905" w:type="dxa"/>
          </w:tcPr>
          <w:p w14:paraId="3AB3F2AB">
            <w:pPr>
              <w:spacing w:after="0" w:line="240" w:lineRule="auto"/>
              <w:jc w:val="center"/>
            </w:pPr>
          </w:p>
        </w:tc>
      </w:tr>
      <w:tr w14:paraId="0041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475AFD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110A2A9B">
            <w:pPr>
              <w:spacing w:after="0" w:line="240" w:lineRule="auto"/>
            </w:pPr>
          </w:p>
        </w:tc>
        <w:tc>
          <w:tcPr>
            <w:tcW w:w="905" w:type="dxa"/>
          </w:tcPr>
          <w:p w14:paraId="312D117E">
            <w:pPr>
              <w:spacing w:after="0" w:line="240" w:lineRule="auto"/>
              <w:jc w:val="center"/>
            </w:pPr>
          </w:p>
        </w:tc>
      </w:tr>
      <w:tr w14:paraId="3E44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83144E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1AFBEE04">
            <w:pPr>
              <w:spacing w:after="0" w:line="240" w:lineRule="auto"/>
            </w:pPr>
          </w:p>
        </w:tc>
        <w:tc>
          <w:tcPr>
            <w:tcW w:w="905" w:type="dxa"/>
          </w:tcPr>
          <w:p w14:paraId="03E1AC1A">
            <w:pPr>
              <w:spacing w:after="0" w:line="240" w:lineRule="auto"/>
              <w:jc w:val="center"/>
            </w:pPr>
          </w:p>
        </w:tc>
      </w:tr>
    </w:tbl>
    <w:p w14:paraId="5C2C69C9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09734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1F1AE06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5FE6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766366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661F7B7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3825430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B68E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82D587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2A9D5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63CC802E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E2CBA66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432</w:t>
            </w:r>
          </w:p>
        </w:tc>
      </w:tr>
      <w:tr w14:paraId="55FB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2D362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973D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Тайная комната</w:t>
            </w:r>
          </w:p>
          <w:p w14:paraId="0B45D1BE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7A10AA81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352</w:t>
            </w:r>
          </w:p>
        </w:tc>
      </w:tr>
      <w:tr w14:paraId="69B8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520CB6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5BA0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узник Азкабана</w:t>
            </w:r>
          </w:p>
          <w:p w14:paraId="2BCE39FA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438CA08A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448</w:t>
            </w:r>
          </w:p>
        </w:tc>
      </w:tr>
      <w:tr w14:paraId="688F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D8143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7DEF28E6">
            <w:pPr>
              <w:spacing w:after="0" w:line="240" w:lineRule="auto"/>
            </w:pPr>
          </w:p>
        </w:tc>
        <w:tc>
          <w:tcPr>
            <w:tcW w:w="805" w:type="dxa"/>
          </w:tcPr>
          <w:p w14:paraId="69B061F4">
            <w:pPr>
              <w:spacing w:after="0" w:line="240" w:lineRule="auto"/>
              <w:jc w:val="center"/>
            </w:pPr>
          </w:p>
        </w:tc>
      </w:tr>
      <w:tr w14:paraId="340A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808B0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5246721B">
            <w:pPr>
              <w:spacing w:after="0" w:line="240" w:lineRule="auto"/>
            </w:pPr>
          </w:p>
        </w:tc>
        <w:tc>
          <w:tcPr>
            <w:tcW w:w="805" w:type="dxa"/>
          </w:tcPr>
          <w:p w14:paraId="684901E0">
            <w:pPr>
              <w:spacing w:after="0" w:line="240" w:lineRule="auto"/>
              <w:jc w:val="center"/>
            </w:pPr>
          </w:p>
        </w:tc>
      </w:tr>
      <w:tr w14:paraId="43E48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6EBFD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49E7837B">
            <w:pPr>
              <w:spacing w:after="0" w:line="240" w:lineRule="auto"/>
            </w:pPr>
          </w:p>
        </w:tc>
        <w:tc>
          <w:tcPr>
            <w:tcW w:w="805" w:type="dxa"/>
          </w:tcPr>
          <w:p w14:paraId="6925ED1F">
            <w:pPr>
              <w:spacing w:after="0" w:line="240" w:lineRule="auto"/>
              <w:jc w:val="center"/>
            </w:pPr>
          </w:p>
        </w:tc>
      </w:tr>
      <w:tr w14:paraId="15A1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EC19A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0320CB4C">
            <w:pPr>
              <w:spacing w:after="0" w:line="240" w:lineRule="auto"/>
            </w:pPr>
          </w:p>
        </w:tc>
        <w:tc>
          <w:tcPr>
            <w:tcW w:w="805" w:type="dxa"/>
          </w:tcPr>
          <w:p w14:paraId="703F3479">
            <w:pPr>
              <w:spacing w:after="0" w:line="240" w:lineRule="auto"/>
              <w:jc w:val="center"/>
            </w:pPr>
          </w:p>
        </w:tc>
      </w:tr>
      <w:tr w14:paraId="39C5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75B492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52285E10">
            <w:pPr>
              <w:spacing w:after="0" w:line="240" w:lineRule="auto"/>
            </w:pPr>
          </w:p>
        </w:tc>
        <w:tc>
          <w:tcPr>
            <w:tcW w:w="805" w:type="dxa"/>
          </w:tcPr>
          <w:p w14:paraId="4450AB9E">
            <w:pPr>
              <w:spacing w:after="0" w:line="240" w:lineRule="auto"/>
              <w:jc w:val="center"/>
            </w:pPr>
          </w:p>
        </w:tc>
      </w:tr>
      <w:tr w14:paraId="7AB7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F46C3E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0C994CCC">
            <w:pPr>
              <w:spacing w:after="0" w:line="240" w:lineRule="auto"/>
            </w:pPr>
          </w:p>
        </w:tc>
        <w:tc>
          <w:tcPr>
            <w:tcW w:w="805" w:type="dxa"/>
          </w:tcPr>
          <w:p w14:paraId="628B5932">
            <w:pPr>
              <w:spacing w:after="0" w:line="240" w:lineRule="auto"/>
              <w:jc w:val="center"/>
            </w:pPr>
          </w:p>
        </w:tc>
      </w:tr>
      <w:tr w14:paraId="3D80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87515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59BAAC13">
            <w:pPr>
              <w:spacing w:after="0" w:line="240" w:lineRule="auto"/>
            </w:pPr>
          </w:p>
        </w:tc>
        <w:tc>
          <w:tcPr>
            <w:tcW w:w="805" w:type="dxa"/>
          </w:tcPr>
          <w:p w14:paraId="31582F9B">
            <w:pPr>
              <w:spacing w:after="0" w:line="240" w:lineRule="auto"/>
              <w:jc w:val="center"/>
            </w:pPr>
          </w:p>
        </w:tc>
      </w:tr>
    </w:tbl>
    <w:p w14:paraId="325DF80D">
      <w:pPr>
        <w:spacing w:line="360" w:lineRule="auto"/>
        <w:jc w:val="both"/>
        <w:rPr>
          <w:b w:val="0"/>
          <w:bCs w:val="0"/>
        </w:rPr>
      </w:pPr>
    </w:p>
    <w:p w14:paraId="76475765">
      <w:pPr>
        <w:spacing w:line="360" w:lineRule="auto"/>
        <w:jc w:val="both"/>
        <w:rPr>
          <w:b/>
          <w:bCs/>
        </w:rPr>
      </w:pPr>
    </w:p>
    <w:p w14:paraId="58F8208E">
      <w:pPr>
        <w:spacing w:line="360" w:lineRule="auto"/>
        <w:jc w:val="both"/>
        <w:rPr>
          <w:b/>
          <w:bCs/>
        </w:rPr>
      </w:pPr>
    </w:p>
    <w:p w14:paraId="1EB63144">
      <w:pPr>
        <w:spacing w:line="360" w:lineRule="auto"/>
        <w:jc w:val="both"/>
        <w:rPr>
          <w:b/>
          <w:bCs/>
        </w:rPr>
      </w:pPr>
    </w:p>
    <w:p w14:paraId="7E4E45B1">
      <w:pPr>
        <w:spacing w:line="360" w:lineRule="auto"/>
        <w:jc w:val="both"/>
        <w:rPr>
          <w:b/>
          <w:bCs/>
        </w:rPr>
      </w:pPr>
    </w:p>
    <w:p w14:paraId="35CE6D57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6F3D59BA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58C65DC4">
      <w:pPr>
        <w:spacing w:line="360" w:lineRule="auto"/>
        <w:jc w:val="both"/>
        <w:rPr>
          <w:b/>
          <w:bCs/>
        </w:rPr>
      </w:pPr>
    </w:p>
    <w:p w14:paraId="792B10A1">
      <w:pPr>
        <w:spacing w:line="360" w:lineRule="auto"/>
        <w:jc w:val="both"/>
        <w:rPr>
          <w:b/>
          <w:bCs/>
        </w:rPr>
      </w:pPr>
    </w:p>
    <w:p w14:paraId="0CC781D7">
      <w:pPr>
        <w:spacing w:line="360" w:lineRule="auto"/>
        <w:jc w:val="both"/>
        <w:rPr>
          <w:b/>
          <w:bCs/>
        </w:rPr>
      </w:pPr>
    </w:p>
    <w:p w14:paraId="11428818">
      <w:pPr>
        <w:spacing w:line="360" w:lineRule="auto"/>
        <w:jc w:val="both"/>
        <w:rPr>
          <w:b/>
          <w:bCs/>
        </w:rPr>
      </w:pPr>
    </w:p>
    <w:p w14:paraId="3CEFA88C">
      <w:pPr>
        <w:spacing w:line="360" w:lineRule="auto"/>
        <w:jc w:val="both"/>
        <w:rPr>
          <w:b/>
          <w:bCs/>
        </w:rPr>
      </w:pPr>
    </w:p>
    <w:p w14:paraId="46A0D9C0">
      <w:pPr>
        <w:spacing w:line="360" w:lineRule="auto"/>
        <w:jc w:val="both"/>
        <w:rPr>
          <w:b/>
          <w:bCs/>
        </w:rPr>
      </w:pPr>
    </w:p>
    <w:p w14:paraId="63A37EB6">
      <w:pPr>
        <w:spacing w:line="360" w:lineRule="auto"/>
        <w:jc w:val="both"/>
        <w:rPr>
          <w:b/>
          <w:bCs/>
        </w:rPr>
      </w:pPr>
    </w:p>
    <w:p w14:paraId="64731148">
      <w:pPr>
        <w:spacing w:line="360" w:lineRule="auto"/>
        <w:jc w:val="both"/>
        <w:rPr>
          <w:b/>
          <w:bCs/>
        </w:rPr>
      </w:pPr>
    </w:p>
    <w:p w14:paraId="4E26E785">
      <w:pPr>
        <w:spacing w:line="360" w:lineRule="auto"/>
        <w:jc w:val="both"/>
        <w:rPr>
          <w:b/>
          <w:bCs/>
        </w:rPr>
      </w:pPr>
    </w:p>
    <w:p w14:paraId="2A619860">
      <w:pPr>
        <w:spacing w:line="360" w:lineRule="auto"/>
        <w:jc w:val="both"/>
        <w:rPr>
          <w:b/>
          <w:bCs/>
        </w:rPr>
      </w:pPr>
    </w:p>
    <w:p w14:paraId="0C7D66E2">
      <w:pPr>
        <w:spacing w:line="360" w:lineRule="auto"/>
        <w:jc w:val="both"/>
        <w:rPr>
          <w:b/>
          <w:bCs/>
        </w:rPr>
      </w:pPr>
    </w:p>
    <w:p w14:paraId="43705730">
      <w:pPr>
        <w:spacing w:line="360" w:lineRule="auto"/>
        <w:jc w:val="both"/>
        <w:rPr>
          <w:b/>
          <w:bCs/>
        </w:rPr>
      </w:pPr>
    </w:p>
    <w:p w14:paraId="50615CE0">
      <w:pPr>
        <w:spacing w:line="360" w:lineRule="auto"/>
        <w:jc w:val="both"/>
        <w:rPr>
          <w:b/>
          <w:bCs/>
        </w:rPr>
      </w:pPr>
    </w:p>
    <w:p w14:paraId="45F67339">
      <w:pPr>
        <w:spacing w:line="360" w:lineRule="auto"/>
        <w:jc w:val="both"/>
        <w:rPr>
          <w:b/>
          <w:bCs/>
        </w:rPr>
      </w:pPr>
    </w:p>
    <w:p w14:paraId="7BBC090B">
      <w:pPr>
        <w:spacing w:line="360" w:lineRule="auto"/>
        <w:jc w:val="both"/>
        <w:rPr>
          <w:b/>
          <w:bCs/>
        </w:rPr>
      </w:pPr>
    </w:p>
    <w:p w14:paraId="4128967D">
      <w:pPr>
        <w:spacing w:line="360" w:lineRule="auto"/>
        <w:jc w:val="both"/>
        <w:rPr>
          <w:b/>
          <w:bCs/>
        </w:rPr>
      </w:pPr>
    </w:p>
    <w:p w14:paraId="1B08E036">
      <w:pPr>
        <w:spacing w:line="360" w:lineRule="auto"/>
        <w:jc w:val="both"/>
        <w:rPr>
          <w:b/>
          <w:bCs/>
        </w:rPr>
      </w:pPr>
    </w:p>
    <w:p w14:paraId="7B00F9FE">
      <w:pPr>
        <w:spacing w:line="360" w:lineRule="auto"/>
        <w:jc w:val="both"/>
        <w:rPr>
          <w:b/>
          <w:bCs/>
        </w:rPr>
      </w:pPr>
    </w:p>
    <w:p w14:paraId="0F126E00">
      <w:pPr>
        <w:spacing w:line="360" w:lineRule="auto"/>
        <w:jc w:val="both"/>
        <w:rPr>
          <w:b/>
          <w:bCs/>
        </w:rPr>
      </w:pPr>
    </w:p>
    <w:p w14:paraId="3C83CD7E">
      <w:pPr>
        <w:spacing w:line="360" w:lineRule="auto"/>
        <w:jc w:val="both"/>
        <w:rPr>
          <w:b/>
          <w:bCs/>
        </w:rPr>
      </w:pPr>
    </w:p>
    <w:p w14:paraId="7BF27894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9EA3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6E7CD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BB6B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Шайлавбеков Хумоюнбек</w:t>
            </w:r>
          </w:p>
          <w:p w14:paraId="05193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16D836AB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60C6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16FBA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77F134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6BDA1C7B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7487F50A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6F8D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017A02B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3651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C22B2E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3244ACD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1148AF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1AF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41BBD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05A405EE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57466381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6E67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6AEA9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66D4F797">
            <w:pPr>
              <w:spacing w:after="0" w:line="240" w:lineRule="auto"/>
            </w:pPr>
          </w:p>
        </w:tc>
        <w:tc>
          <w:tcPr>
            <w:tcW w:w="900" w:type="dxa"/>
          </w:tcPr>
          <w:p w14:paraId="6BD32634">
            <w:pPr>
              <w:spacing w:after="0" w:line="240" w:lineRule="auto"/>
              <w:jc w:val="center"/>
            </w:pPr>
          </w:p>
        </w:tc>
      </w:tr>
      <w:tr w14:paraId="0F01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6983C7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1267B01C">
            <w:pPr>
              <w:spacing w:after="0" w:line="240" w:lineRule="auto"/>
            </w:pPr>
          </w:p>
        </w:tc>
        <w:tc>
          <w:tcPr>
            <w:tcW w:w="900" w:type="dxa"/>
          </w:tcPr>
          <w:p w14:paraId="56BF28BE">
            <w:pPr>
              <w:spacing w:after="0" w:line="240" w:lineRule="auto"/>
              <w:jc w:val="center"/>
            </w:pPr>
          </w:p>
        </w:tc>
      </w:tr>
      <w:tr w14:paraId="3E50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89AAAD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33573308">
            <w:pPr>
              <w:spacing w:after="0" w:line="240" w:lineRule="auto"/>
            </w:pPr>
          </w:p>
        </w:tc>
        <w:tc>
          <w:tcPr>
            <w:tcW w:w="900" w:type="dxa"/>
          </w:tcPr>
          <w:p w14:paraId="5F80A946">
            <w:pPr>
              <w:spacing w:after="0" w:line="240" w:lineRule="auto"/>
              <w:jc w:val="center"/>
            </w:pPr>
          </w:p>
        </w:tc>
      </w:tr>
      <w:tr w14:paraId="65E1C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D16D46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04AA80C6">
            <w:pPr>
              <w:spacing w:after="0" w:line="240" w:lineRule="auto"/>
            </w:pPr>
          </w:p>
        </w:tc>
        <w:tc>
          <w:tcPr>
            <w:tcW w:w="900" w:type="dxa"/>
          </w:tcPr>
          <w:p w14:paraId="44A27DE4">
            <w:pPr>
              <w:spacing w:after="0" w:line="240" w:lineRule="auto"/>
              <w:jc w:val="center"/>
            </w:pPr>
          </w:p>
        </w:tc>
      </w:tr>
      <w:tr w14:paraId="03812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69BB8B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329821C4">
            <w:pPr>
              <w:spacing w:after="0" w:line="240" w:lineRule="auto"/>
            </w:pPr>
          </w:p>
        </w:tc>
        <w:tc>
          <w:tcPr>
            <w:tcW w:w="900" w:type="dxa"/>
          </w:tcPr>
          <w:p w14:paraId="03F6659C">
            <w:pPr>
              <w:spacing w:after="0" w:line="240" w:lineRule="auto"/>
              <w:jc w:val="center"/>
            </w:pPr>
          </w:p>
        </w:tc>
      </w:tr>
      <w:tr w14:paraId="5242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BE4036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70EEA5FF">
            <w:pPr>
              <w:spacing w:after="0" w:line="240" w:lineRule="auto"/>
            </w:pPr>
          </w:p>
        </w:tc>
        <w:tc>
          <w:tcPr>
            <w:tcW w:w="900" w:type="dxa"/>
          </w:tcPr>
          <w:p w14:paraId="5B6EDE83">
            <w:pPr>
              <w:spacing w:after="0" w:line="240" w:lineRule="auto"/>
              <w:jc w:val="center"/>
            </w:pPr>
          </w:p>
        </w:tc>
      </w:tr>
      <w:tr w14:paraId="1B2F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BFCD65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7A36479F">
            <w:pPr>
              <w:spacing w:after="0" w:line="240" w:lineRule="auto"/>
            </w:pPr>
          </w:p>
        </w:tc>
        <w:tc>
          <w:tcPr>
            <w:tcW w:w="900" w:type="dxa"/>
          </w:tcPr>
          <w:p w14:paraId="71DE31C3">
            <w:pPr>
              <w:spacing w:after="0" w:line="240" w:lineRule="auto"/>
              <w:jc w:val="center"/>
            </w:pPr>
          </w:p>
        </w:tc>
      </w:tr>
      <w:tr w14:paraId="6B1D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4E1181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4483853D">
            <w:pPr>
              <w:spacing w:after="0" w:line="240" w:lineRule="auto"/>
            </w:pPr>
          </w:p>
        </w:tc>
        <w:tc>
          <w:tcPr>
            <w:tcW w:w="900" w:type="dxa"/>
          </w:tcPr>
          <w:p w14:paraId="34E650B7">
            <w:pPr>
              <w:spacing w:after="0" w:line="240" w:lineRule="auto"/>
              <w:jc w:val="center"/>
            </w:pPr>
          </w:p>
        </w:tc>
      </w:tr>
      <w:tr w14:paraId="28B5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472B03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47A5B9E8">
            <w:pPr>
              <w:spacing w:after="0" w:line="240" w:lineRule="auto"/>
            </w:pPr>
          </w:p>
        </w:tc>
        <w:tc>
          <w:tcPr>
            <w:tcW w:w="900" w:type="dxa"/>
          </w:tcPr>
          <w:p w14:paraId="0E328215">
            <w:pPr>
              <w:spacing w:after="0" w:line="240" w:lineRule="auto"/>
              <w:jc w:val="center"/>
            </w:pPr>
          </w:p>
        </w:tc>
      </w:tr>
    </w:tbl>
    <w:p w14:paraId="699E3769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1138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55E2821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2E80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5513565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752FC89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4FF69E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2CFC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15D17C6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5DBB65D8">
            <w:pPr>
              <w:spacing w:after="0" w:line="240" w:lineRule="auto"/>
            </w:pPr>
          </w:p>
        </w:tc>
        <w:tc>
          <w:tcPr>
            <w:tcW w:w="905" w:type="dxa"/>
          </w:tcPr>
          <w:p w14:paraId="1F042CD3">
            <w:pPr>
              <w:spacing w:after="0" w:line="240" w:lineRule="auto"/>
              <w:jc w:val="center"/>
            </w:pPr>
          </w:p>
        </w:tc>
      </w:tr>
      <w:tr w14:paraId="458E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A2DF1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0403FCD2">
            <w:pPr>
              <w:spacing w:after="0" w:line="240" w:lineRule="auto"/>
            </w:pPr>
          </w:p>
        </w:tc>
        <w:tc>
          <w:tcPr>
            <w:tcW w:w="905" w:type="dxa"/>
          </w:tcPr>
          <w:p w14:paraId="0DBB3EDB">
            <w:pPr>
              <w:spacing w:after="0" w:line="240" w:lineRule="auto"/>
              <w:jc w:val="center"/>
            </w:pPr>
          </w:p>
        </w:tc>
      </w:tr>
      <w:tr w14:paraId="7710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20A2A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25414EF1">
            <w:pPr>
              <w:spacing w:after="0" w:line="240" w:lineRule="auto"/>
            </w:pPr>
          </w:p>
        </w:tc>
        <w:tc>
          <w:tcPr>
            <w:tcW w:w="905" w:type="dxa"/>
          </w:tcPr>
          <w:p w14:paraId="297E8FF7">
            <w:pPr>
              <w:spacing w:after="0" w:line="240" w:lineRule="auto"/>
              <w:jc w:val="center"/>
            </w:pPr>
          </w:p>
        </w:tc>
      </w:tr>
      <w:tr w14:paraId="343E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E71EE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5B89D13D">
            <w:pPr>
              <w:spacing w:after="0" w:line="240" w:lineRule="auto"/>
            </w:pPr>
          </w:p>
        </w:tc>
        <w:tc>
          <w:tcPr>
            <w:tcW w:w="905" w:type="dxa"/>
          </w:tcPr>
          <w:p w14:paraId="7675D122">
            <w:pPr>
              <w:spacing w:after="0" w:line="240" w:lineRule="auto"/>
              <w:jc w:val="center"/>
            </w:pPr>
          </w:p>
        </w:tc>
      </w:tr>
      <w:tr w14:paraId="47AB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3C4BF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72C9BBAA">
            <w:pPr>
              <w:spacing w:after="0" w:line="240" w:lineRule="auto"/>
            </w:pPr>
          </w:p>
        </w:tc>
        <w:tc>
          <w:tcPr>
            <w:tcW w:w="905" w:type="dxa"/>
          </w:tcPr>
          <w:p w14:paraId="4549986C">
            <w:pPr>
              <w:spacing w:after="0" w:line="240" w:lineRule="auto"/>
              <w:jc w:val="center"/>
            </w:pPr>
          </w:p>
        </w:tc>
      </w:tr>
      <w:tr w14:paraId="3684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FF200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6A4DEA2D">
            <w:pPr>
              <w:spacing w:after="0" w:line="240" w:lineRule="auto"/>
            </w:pPr>
          </w:p>
        </w:tc>
        <w:tc>
          <w:tcPr>
            <w:tcW w:w="905" w:type="dxa"/>
          </w:tcPr>
          <w:p w14:paraId="4EB6EF2D">
            <w:pPr>
              <w:spacing w:after="0" w:line="240" w:lineRule="auto"/>
              <w:jc w:val="center"/>
            </w:pPr>
          </w:p>
        </w:tc>
      </w:tr>
      <w:tr w14:paraId="327F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17931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25F52379">
            <w:pPr>
              <w:spacing w:after="0" w:line="240" w:lineRule="auto"/>
            </w:pPr>
          </w:p>
        </w:tc>
        <w:tc>
          <w:tcPr>
            <w:tcW w:w="905" w:type="dxa"/>
          </w:tcPr>
          <w:p w14:paraId="1DBC8F4E">
            <w:pPr>
              <w:spacing w:after="0" w:line="240" w:lineRule="auto"/>
              <w:jc w:val="center"/>
            </w:pPr>
          </w:p>
        </w:tc>
      </w:tr>
      <w:tr w14:paraId="4404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A49A5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0796856E">
            <w:pPr>
              <w:spacing w:after="0" w:line="240" w:lineRule="auto"/>
            </w:pPr>
          </w:p>
        </w:tc>
        <w:tc>
          <w:tcPr>
            <w:tcW w:w="905" w:type="dxa"/>
          </w:tcPr>
          <w:p w14:paraId="690CB6AB">
            <w:pPr>
              <w:spacing w:after="0" w:line="240" w:lineRule="auto"/>
              <w:jc w:val="center"/>
            </w:pPr>
          </w:p>
        </w:tc>
      </w:tr>
      <w:tr w14:paraId="5814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5FD40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6AC2C2E2">
            <w:pPr>
              <w:spacing w:after="0" w:line="240" w:lineRule="auto"/>
            </w:pPr>
          </w:p>
        </w:tc>
        <w:tc>
          <w:tcPr>
            <w:tcW w:w="905" w:type="dxa"/>
          </w:tcPr>
          <w:p w14:paraId="75E5E544">
            <w:pPr>
              <w:spacing w:after="0" w:line="240" w:lineRule="auto"/>
              <w:jc w:val="center"/>
            </w:pPr>
          </w:p>
        </w:tc>
      </w:tr>
      <w:tr w14:paraId="5DC95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58689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386B3839">
            <w:pPr>
              <w:spacing w:after="0" w:line="240" w:lineRule="auto"/>
            </w:pPr>
          </w:p>
        </w:tc>
        <w:tc>
          <w:tcPr>
            <w:tcW w:w="905" w:type="dxa"/>
          </w:tcPr>
          <w:p w14:paraId="6FE31DFD">
            <w:pPr>
              <w:spacing w:after="0" w:line="240" w:lineRule="auto"/>
              <w:jc w:val="center"/>
            </w:pPr>
          </w:p>
        </w:tc>
      </w:tr>
    </w:tbl>
    <w:p w14:paraId="35C9ED12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5B03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5087FF1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0673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2EA8B8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6C6E563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1B907F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491B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DB011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5F384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Граффити фолс</w:t>
            </w:r>
          </w:p>
          <w:p w14:paraId="0F8445D8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A09D735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105</w:t>
            </w:r>
          </w:p>
        </w:tc>
      </w:tr>
      <w:tr w14:paraId="750E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369B9A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DFE66DC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34F28936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2492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FB4818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1DFB4541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1508869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D0EF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8FEA0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27965DEE">
            <w:pPr>
              <w:spacing w:after="0" w:line="240" w:lineRule="auto"/>
            </w:pPr>
          </w:p>
        </w:tc>
        <w:tc>
          <w:tcPr>
            <w:tcW w:w="805" w:type="dxa"/>
          </w:tcPr>
          <w:p w14:paraId="64C19884">
            <w:pPr>
              <w:spacing w:after="0" w:line="240" w:lineRule="auto"/>
              <w:jc w:val="center"/>
            </w:pPr>
          </w:p>
        </w:tc>
      </w:tr>
      <w:tr w14:paraId="206E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AB178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72C55A6E">
            <w:pPr>
              <w:spacing w:after="0" w:line="240" w:lineRule="auto"/>
            </w:pPr>
          </w:p>
        </w:tc>
        <w:tc>
          <w:tcPr>
            <w:tcW w:w="805" w:type="dxa"/>
          </w:tcPr>
          <w:p w14:paraId="3067AFBA">
            <w:pPr>
              <w:spacing w:after="0" w:line="240" w:lineRule="auto"/>
              <w:jc w:val="center"/>
            </w:pPr>
          </w:p>
        </w:tc>
      </w:tr>
      <w:tr w14:paraId="5FF9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14661B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5EC29F42">
            <w:pPr>
              <w:spacing w:after="0" w:line="240" w:lineRule="auto"/>
            </w:pPr>
          </w:p>
        </w:tc>
        <w:tc>
          <w:tcPr>
            <w:tcW w:w="805" w:type="dxa"/>
          </w:tcPr>
          <w:p w14:paraId="47759553">
            <w:pPr>
              <w:spacing w:after="0" w:line="240" w:lineRule="auto"/>
              <w:jc w:val="center"/>
            </w:pPr>
          </w:p>
        </w:tc>
      </w:tr>
      <w:tr w14:paraId="6357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2F7F5C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47F2096A">
            <w:pPr>
              <w:spacing w:after="0" w:line="240" w:lineRule="auto"/>
            </w:pPr>
          </w:p>
        </w:tc>
        <w:tc>
          <w:tcPr>
            <w:tcW w:w="805" w:type="dxa"/>
          </w:tcPr>
          <w:p w14:paraId="5D180980">
            <w:pPr>
              <w:spacing w:after="0" w:line="240" w:lineRule="auto"/>
              <w:jc w:val="center"/>
            </w:pPr>
          </w:p>
        </w:tc>
      </w:tr>
      <w:tr w14:paraId="5198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4DA6C9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10C789F8">
            <w:pPr>
              <w:spacing w:after="0" w:line="240" w:lineRule="auto"/>
            </w:pPr>
          </w:p>
        </w:tc>
        <w:tc>
          <w:tcPr>
            <w:tcW w:w="805" w:type="dxa"/>
          </w:tcPr>
          <w:p w14:paraId="7C9706AB">
            <w:pPr>
              <w:spacing w:after="0" w:line="240" w:lineRule="auto"/>
              <w:jc w:val="center"/>
            </w:pPr>
          </w:p>
        </w:tc>
      </w:tr>
      <w:tr w14:paraId="1DF34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88B82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2E7DC442">
            <w:pPr>
              <w:spacing w:after="0" w:line="240" w:lineRule="auto"/>
            </w:pPr>
          </w:p>
        </w:tc>
        <w:tc>
          <w:tcPr>
            <w:tcW w:w="805" w:type="dxa"/>
          </w:tcPr>
          <w:p w14:paraId="0C901427">
            <w:pPr>
              <w:spacing w:after="0" w:line="240" w:lineRule="auto"/>
              <w:jc w:val="center"/>
            </w:pPr>
          </w:p>
        </w:tc>
      </w:tr>
      <w:tr w14:paraId="6FEB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3F9F51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76909234">
            <w:pPr>
              <w:spacing w:after="0" w:line="240" w:lineRule="auto"/>
            </w:pPr>
          </w:p>
        </w:tc>
        <w:tc>
          <w:tcPr>
            <w:tcW w:w="805" w:type="dxa"/>
          </w:tcPr>
          <w:p w14:paraId="64AEEA05">
            <w:pPr>
              <w:spacing w:after="0" w:line="240" w:lineRule="auto"/>
              <w:jc w:val="center"/>
            </w:pPr>
          </w:p>
        </w:tc>
      </w:tr>
    </w:tbl>
    <w:p w14:paraId="381486FF">
      <w:pPr>
        <w:spacing w:line="360" w:lineRule="auto"/>
        <w:jc w:val="both"/>
        <w:rPr>
          <w:b w:val="0"/>
          <w:bCs w:val="0"/>
        </w:rPr>
      </w:pPr>
    </w:p>
    <w:p w14:paraId="6F97A0A1">
      <w:pPr>
        <w:spacing w:line="360" w:lineRule="auto"/>
        <w:jc w:val="both"/>
        <w:rPr>
          <w:b/>
          <w:bCs/>
        </w:rPr>
      </w:pPr>
    </w:p>
    <w:p w14:paraId="065B12FB">
      <w:pPr>
        <w:spacing w:line="360" w:lineRule="auto"/>
        <w:jc w:val="both"/>
        <w:rPr>
          <w:b/>
          <w:bCs/>
        </w:rPr>
      </w:pPr>
    </w:p>
    <w:p w14:paraId="36ED187D">
      <w:pPr>
        <w:spacing w:line="360" w:lineRule="auto"/>
        <w:jc w:val="both"/>
        <w:rPr>
          <w:b/>
          <w:bCs/>
        </w:rPr>
      </w:pPr>
    </w:p>
    <w:p w14:paraId="3AE38304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72C8AB49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5C67E295">
      <w:pPr>
        <w:spacing w:line="360" w:lineRule="auto"/>
        <w:jc w:val="both"/>
        <w:rPr>
          <w:b/>
          <w:bCs/>
        </w:rPr>
      </w:pPr>
    </w:p>
    <w:p w14:paraId="4D33BCE9">
      <w:pPr>
        <w:spacing w:line="360" w:lineRule="auto"/>
        <w:jc w:val="both"/>
        <w:rPr>
          <w:b/>
          <w:bCs/>
        </w:rPr>
      </w:pPr>
    </w:p>
    <w:p w14:paraId="5BFF5932">
      <w:pPr>
        <w:spacing w:line="360" w:lineRule="auto"/>
        <w:jc w:val="both"/>
        <w:rPr>
          <w:b/>
          <w:bCs/>
        </w:rPr>
      </w:pPr>
    </w:p>
    <w:p w14:paraId="5B7B22AC">
      <w:pPr>
        <w:spacing w:line="360" w:lineRule="auto"/>
        <w:jc w:val="both"/>
        <w:rPr>
          <w:b/>
          <w:bCs/>
        </w:rPr>
      </w:pPr>
    </w:p>
    <w:p w14:paraId="1351F4DC">
      <w:pPr>
        <w:spacing w:line="360" w:lineRule="auto"/>
        <w:jc w:val="both"/>
        <w:rPr>
          <w:b/>
          <w:bCs/>
        </w:rPr>
      </w:pPr>
    </w:p>
    <w:p w14:paraId="1017B8CD">
      <w:pPr>
        <w:spacing w:line="360" w:lineRule="auto"/>
        <w:jc w:val="both"/>
        <w:rPr>
          <w:b/>
          <w:bCs/>
        </w:rPr>
      </w:pPr>
    </w:p>
    <w:p w14:paraId="036A4D5D">
      <w:pPr>
        <w:spacing w:line="360" w:lineRule="auto"/>
        <w:jc w:val="both"/>
        <w:rPr>
          <w:b/>
          <w:bCs/>
        </w:rPr>
      </w:pPr>
    </w:p>
    <w:p w14:paraId="6BF22DFD">
      <w:pPr>
        <w:spacing w:line="360" w:lineRule="auto"/>
        <w:jc w:val="both"/>
        <w:rPr>
          <w:b/>
          <w:bCs/>
        </w:rPr>
      </w:pPr>
    </w:p>
    <w:p w14:paraId="269C4B05">
      <w:pPr>
        <w:spacing w:line="360" w:lineRule="auto"/>
        <w:jc w:val="both"/>
        <w:rPr>
          <w:b/>
          <w:bCs/>
        </w:rPr>
      </w:pPr>
    </w:p>
    <w:p w14:paraId="39EDF11C">
      <w:pPr>
        <w:spacing w:line="360" w:lineRule="auto"/>
        <w:jc w:val="both"/>
        <w:rPr>
          <w:b/>
          <w:bCs/>
        </w:rPr>
      </w:pPr>
    </w:p>
    <w:p w14:paraId="3FC7684B">
      <w:pPr>
        <w:spacing w:line="360" w:lineRule="auto"/>
        <w:jc w:val="both"/>
        <w:rPr>
          <w:b/>
          <w:bCs/>
        </w:rPr>
      </w:pPr>
    </w:p>
    <w:p w14:paraId="4D3B9358">
      <w:pPr>
        <w:spacing w:line="360" w:lineRule="auto"/>
        <w:jc w:val="both"/>
        <w:rPr>
          <w:b/>
          <w:bCs/>
        </w:rPr>
      </w:pPr>
    </w:p>
    <w:p w14:paraId="462813D7">
      <w:pPr>
        <w:spacing w:line="360" w:lineRule="auto"/>
        <w:jc w:val="both"/>
        <w:rPr>
          <w:b/>
          <w:bCs/>
        </w:rPr>
      </w:pPr>
    </w:p>
    <w:p w14:paraId="313B8824">
      <w:pPr>
        <w:spacing w:line="360" w:lineRule="auto"/>
        <w:jc w:val="both"/>
        <w:rPr>
          <w:b/>
          <w:bCs/>
        </w:rPr>
      </w:pPr>
    </w:p>
    <w:p w14:paraId="588A510E">
      <w:pPr>
        <w:spacing w:line="360" w:lineRule="auto"/>
        <w:jc w:val="both"/>
        <w:rPr>
          <w:b/>
          <w:bCs/>
        </w:rPr>
      </w:pPr>
    </w:p>
    <w:p w14:paraId="32D0643A">
      <w:pPr>
        <w:spacing w:line="360" w:lineRule="auto"/>
        <w:jc w:val="both"/>
        <w:rPr>
          <w:b/>
          <w:bCs/>
        </w:rPr>
      </w:pPr>
    </w:p>
    <w:p w14:paraId="4067A372">
      <w:pPr>
        <w:spacing w:line="360" w:lineRule="auto"/>
        <w:jc w:val="both"/>
        <w:rPr>
          <w:b/>
          <w:bCs/>
        </w:rPr>
      </w:pPr>
    </w:p>
    <w:p w14:paraId="7515F354">
      <w:pPr>
        <w:spacing w:line="360" w:lineRule="auto"/>
        <w:jc w:val="both"/>
        <w:rPr>
          <w:b/>
          <w:bCs/>
        </w:rPr>
      </w:pPr>
    </w:p>
    <w:p w14:paraId="58DB848B">
      <w:pPr>
        <w:spacing w:line="360" w:lineRule="auto"/>
        <w:jc w:val="both"/>
        <w:rPr>
          <w:b/>
          <w:bCs/>
        </w:rPr>
      </w:pPr>
    </w:p>
    <w:p w14:paraId="1F38CAD0">
      <w:pPr>
        <w:spacing w:line="360" w:lineRule="auto"/>
        <w:jc w:val="both"/>
        <w:rPr>
          <w:b/>
          <w:bCs/>
        </w:rPr>
      </w:pPr>
    </w:p>
    <w:p w14:paraId="0075094D">
      <w:pPr>
        <w:spacing w:line="360" w:lineRule="auto"/>
        <w:jc w:val="both"/>
        <w:rPr>
          <w:b/>
          <w:bCs/>
        </w:rPr>
      </w:pPr>
    </w:p>
    <w:p w14:paraId="43DCEEDE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2D4E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1FEC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450A8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Косимов Алишер</w:t>
            </w:r>
          </w:p>
        </w:tc>
        <w:tc>
          <w:tcPr>
            <w:tcW w:w="5575" w:type="dxa"/>
          </w:tcPr>
          <w:p w14:paraId="57D9BD2B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07B2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59D4DD9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6F3A8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4AB263C4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36CE8CE3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3688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7F6711C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4B19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76F71D3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3DE7673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3E6EC3E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8DB8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B75608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3A8B1047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4103203C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2AA7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AACE6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0DC6B3F7">
            <w:pPr>
              <w:spacing w:after="0" w:line="240" w:lineRule="auto"/>
            </w:pPr>
          </w:p>
        </w:tc>
        <w:tc>
          <w:tcPr>
            <w:tcW w:w="900" w:type="dxa"/>
          </w:tcPr>
          <w:p w14:paraId="30C96BCE">
            <w:pPr>
              <w:spacing w:after="0" w:line="240" w:lineRule="auto"/>
              <w:jc w:val="center"/>
            </w:pPr>
          </w:p>
        </w:tc>
      </w:tr>
      <w:tr w14:paraId="26D6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827382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2AB48A7F">
            <w:pPr>
              <w:spacing w:after="0" w:line="240" w:lineRule="auto"/>
            </w:pPr>
          </w:p>
        </w:tc>
        <w:tc>
          <w:tcPr>
            <w:tcW w:w="900" w:type="dxa"/>
          </w:tcPr>
          <w:p w14:paraId="68378404">
            <w:pPr>
              <w:spacing w:after="0" w:line="240" w:lineRule="auto"/>
              <w:jc w:val="center"/>
            </w:pPr>
          </w:p>
        </w:tc>
      </w:tr>
      <w:tr w14:paraId="5BC5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B732A9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71CBD0F7">
            <w:pPr>
              <w:spacing w:after="0" w:line="240" w:lineRule="auto"/>
            </w:pPr>
          </w:p>
        </w:tc>
        <w:tc>
          <w:tcPr>
            <w:tcW w:w="900" w:type="dxa"/>
          </w:tcPr>
          <w:p w14:paraId="05132902">
            <w:pPr>
              <w:spacing w:after="0" w:line="240" w:lineRule="auto"/>
              <w:jc w:val="center"/>
            </w:pPr>
          </w:p>
        </w:tc>
      </w:tr>
      <w:tr w14:paraId="03930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BC74C8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56129747">
            <w:pPr>
              <w:spacing w:after="0" w:line="240" w:lineRule="auto"/>
            </w:pPr>
          </w:p>
        </w:tc>
        <w:tc>
          <w:tcPr>
            <w:tcW w:w="900" w:type="dxa"/>
          </w:tcPr>
          <w:p w14:paraId="606DDD8E">
            <w:pPr>
              <w:spacing w:after="0" w:line="240" w:lineRule="auto"/>
              <w:jc w:val="center"/>
            </w:pPr>
          </w:p>
        </w:tc>
      </w:tr>
      <w:tr w14:paraId="0D1F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1C8F74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0C744172">
            <w:pPr>
              <w:spacing w:after="0" w:line="240" w:lineRule="auto"/>
            </w:pPr>
          </w:p>
        </w:tc>
        <w:tc>
          <w:tcPr>
            <w:tcW w:w="900" w:type="dxa"/>
          </w:tcPr>
          <w:p w14:paraId="19EEEAFF">
            <w:pPr>
              <w:spacing w:after="0" w:line="240" w:lineRule="auto"/>
              <w:jc w:val="center"/>
            </w:pPr>
          </w:p>
        </w:tc>
      </w:tr>
      <w:tr w14:paraId="08635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1D62C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7A405A19">
            <w:pPr>
              <w:spacing w:after="0" w:line="240" w:lineRule="auto"/>
            </w:pPr>
          </w:p>
        </w:tc>
        <w:tc>
          <w:tcPr>
            <w:tcW w:w="900" w:type="dxa"/>
          </w:tcPr>
          <w:p w14:paraId="2C9D1015">
            <w:pPr>
              <w:spacing w:after="0" w:line="240" w:lineRule="auto"/>
              <w:jc w:val="center"/>
            </w:pPr>
          </w:p>
        </w:tc>
      </w:tr>
      <w:tr w14:paraId="437D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B5CA8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7CA44689">
            <w:pPr>
              <w:spacing w:after="0" w:line="240" w:lineRule="auto"/>
            </w:pPr>
          </w:p>
        </w:tc>
        <w:tc>
          <w:tcPr>
            <w:tcW w:w="900" w:type="dxa"/>
          </w:tcPr>
          <w:p w14:paraId="6AC3C16F">
            <w:pPr>
              <w:spacing w:after="0" w:line="240" w:lineRule="auto"/>
              <w:jc w:val="center"/>
            </w:pPr>
          </w:p>
        </w:tc>
      </w:tr>
      <w:tr w14:paraId="15B99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962D2E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53394F61">
            <w:pPr>
              <w:spacing w:after="0" w:line="240" w:lineRule="auto"/>
            </w:pPr>
          </w:p>
        </w:tc>
        <w:tc>
          <w:tcPr>
            <w:tcW w:w="900" w:type="dxa"/>
          </w:tcPr>
          <w:p w14:paraId="233060C7">
            <w:pPr>
              <w:spacing w:after="0" w:line="240" w:lineRule="auto"/>
              <w:jc w:val="center"/>
            </w:pPr>
          </w:p>
        </w:tc>
      </w:tr>
      <w:tr w14:paraId="41A9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70FD2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0A37B88A">
            <w:pPr>
              <w:spacing w:after="0" w:line="240" w:lineRule="auto"/>
            </w:pPr>
          </w:p>
        </w:tc>
        <w:tc>
          <w:tcPr>
            <w:tcW w:w="900" w:type="dxa"/>
          </w:tcPr>
          <w:p w14:paraId="3AD4A8AF">
            <w:pPr>
              <w:spacing w:after="0" w:line="240" w:lineRule="auto"/>
              <w:jc w:val="center"/>
            </w:pPr>
          </w:p>
        </w:tc>
      </w:tr>
    </w:tbl>
    <w:p w14:paraId="21555C76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7C2A0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246D4B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5D68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627E4A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B7CA7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5CE2BD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BE6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780AE3B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69E47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Garri Potter va Falsafa toshi</w:t>
            </w:r>
          </w:p>
          <w:p w14:paraId="732E4736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905" w:type="dxa"/>
          </w:tcPr>
          <w:p w14:paraId="39191F59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432</w:t>
            </w:r>
          </w:p>
        </w:tc>
      </w:tr>
      <w:tr w14:paraId="31F2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7FFFC6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4748A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Garri Potter va Maxfiy xona</w:t>
            </w:r>
          </w:p>
          <w:p w14:paraId="6CBB5532"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905" w:type="dxa"/>
          </w:tcPr>
          <w:p w14:paraId="72318B37">
            <w:pPr>
              <w:spacing w:after="0" w:line="240" w:lineRule="auto"/>
              <w:jc w:val="center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 w:val="0"/>
                <w:bCs w:val="0"/>
                <w:lang w:val="en-US"/>
              </w:rPr>
              <w:t>352</w:t>
            </w:r>
          </w:p>
        </w:tc>
      </w:tr>
      <w:tr w14:paraId="4193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0705C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0EEFE790">
            <w:pPr>
              <w:spacing w:after="0" w:line="240" w:lineRule="auto"/>
            </w:pPr>
          </w:p>
        </w:tc>
        <w:tc>
          <w:tcPr>
            <w:tcW w:w="905" w:type="dxa"/>
          </w:tcPr>
          <w:p w14:paraId="478D6228">
            <w:pPr>
              <w:spacing w:after="0" w:line="240" w:lineRule="auto"/>
              <w:jc w:val="center"/>
            </w:pPr>
          </w:p>
        </w:tc>
      </w:tr>
      <w:tr w14:paraId="2DCC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762100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46EBD476">
            <w:pPr>
              <w:spacing w:after="0" w:line="240" w:lineRule="auto"/>
            </w:pPr>
          </w:p>
        </w:tc>
        <w:tc>
          <w:tcPr>
            <w:tcW w:w="905" w:type="dxa"/>
          </w:tcPr>
          <w:p w14:paraId="7B751B3A">
            <w:pPr>
              <w:spacing w:after="0" w:line="240" w:lineRule="auto"/>
              <w:jc w:val="center"/>
            </w:pPr>
          </w:p>
        </w:tc>
      </w:tr>
      <w:tr w14:paraId="3778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CA2B4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038217DD">
            <w:pPr>
              <w:spacing w:after="0" w:line="240" w:lineRule="auto"/>
            </w:pPr>
          </w:p>
        </w:tc>
        <w:tc>
          <w:tcPr>
            <w:tcW w:w="905" w:type="dxa"/>
          </w:tcPr>
          <w:p w14:paraId="6BA0D4AF">
            <w:pPr>
              <w:spacing w:after="0" w:line="240" w:lineRule="auto"/>
              <w:jc w:val="center"/>
            </w:pPr>
          </w:p>
        </w:tc>
      </w:tr>
      <w:tr w14:paraId="6C4F3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BAB301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2EFB5574">
            <w:pPr>
              <w:spacing w:after="0" w:line="240" w:lineRule="auto"/>
            </w:pPr>
          </w:p>
        </w:tc>
        <w:tc>
          <w:tcPr>
            <w:tcW w:w="905" w:type="dxa"/>
          </w:tcPr>
          <w:p w14:paraId="4A507AFE">
            <w:pPr>
              <w:spacing w:after="0" w:line="240" w:lineRule="auto"/>
              <w:jc w:val="center"/>
            </w:pPr>
          </w:p>
        </w:tc>
      </w:tr>
      <w:tr w14:paraId="2810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B97A9F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509D1B4B">
            <w:pPr>
              <w:spacing w:after="0" w:line="240" w:lineRule="auto"/>
            </w:pPr>
          </w:p>
        </w:tc>
        <w:tc>
          <w:tcPr>
            <w:tcW w:w="905" w:type="dxa"/>
          </w:tcPr>
          <w:p w14:paraId="6785040D">
            <w:pPr>
              <w:spacing w:after="0" w:line="240" w:lineRule="auto"/>
              <w:jc w:val="center"/>
            </w:pPr>
          </w:p>
        </w:tc>
      </w:tr>
      <w:tr w14:paraId="049BE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6DC4E1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7EDEC050">
            <w:pPr>
              <w:spacing w:after="0" w:line="240" w:lineRule="auto"/>
            </w:pPr>
          </w:p>
        </w:tc>
        <w:tc>
          <w:tcPr>
            <w:tcW w:w="905" w:type="dxa"/>
          </w:tcPr>
          <w:p w14:paraId="4FAB7A0E">
            <w:pPr>
              <w:spacing w:after="0" w:line="240" w:lineRule="auto"/>
              <w:jc w:val="center"/>
            </w:pPr>
          </w:p>
        </w:tc>
      </w:tr>
      <w:tr w14:paraId="667E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73DEF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69FE7C32">
            <w:pPr>
              <w:spacing w:after="0" w:line="240" w:lineRule="auto"/>
            </w:pPr>
          </w:p>
        </w:tc>
        <w:tc>
          <w:tcPr>
            <w:tcW w:w="905" w:type="dxa"/>
          </w:tcPr>
          <w:p w14:paraId="6AFA2D83">
            <w:pPr>
              <w:spacing w:after="0" w:line="240" w:lineRule="auto"/>
              <w:jc w:val="center"/>
            </w:pPr>
          </w:p>
        </w:tc>
      </w:tr>
      <w:tr w14:paraId="102C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8AE145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1986EBF4">
            <w:pPr>
              <w:spacing w:after="0" w:line="240" w:lineRule="auto"/>
            </w:pPr>
          </w:p>
        </w:tc>
        <w:tc>
          <w:tcPr>
            <w:tcW w:w="905" w:type="dxa"/>
          </w:tcPr>
          <w:p w14:paraId="2FF9BBF6">
            <w:pPr>
              <w:spacing w:after="0" w:line="240" w:lineRule="auto"/>
              <w:jc w:val="center"/>
            </w:pPr>
          </w:p>
        </w:tc>
      </w:tr>
    </w:tbl>
    <w:p w14:paraId="024E4C0F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4CFF7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0A9E82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1FA8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4AB59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2B1CA98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724E99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4A7B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5100B4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22DDE07C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4941EDAD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4704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40B462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250261A9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285BEEA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153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CBA423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9B1151E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71624DE6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5441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2C1C23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5633DBAD">
            <w:pPr>
              <w:spacing w:after="0" w:line="240" w:lineRule="auto"/>
            </w:pPr>
          </w:p>
        </w:tc>
        <w:tc>
          <w:tcPr>
            <w:tcW w:w="805" w:type="dxa"/>
          </w:tcPr>
          <w:p w14:paraId="4BF28648">
            <w:pPr>
              <w:spacing w:after="0" w:line="240" w:lineRule="auto"/>
              <w:jc w:val="center"/>
            </w:pPr>
          </w:p>
        </w:tc>
      </w:tr>
      <w:tr w14:paraId="67D16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56D0A2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7A32760D">
            <w:pPr>
              <w:spacing w:after="0" w:line="240" w:lineRule="auto"/>
            </w:pPr>
          </w:p>
        </w:tc>
        <w:tc>
          <w:tcPr>
            <w:tcW w:w="805" w:type="dxa"/>
          </w:tcPr>
          <w:p w14:paraId="408B06B8">
            <w:pPr>
              <w:spacing w:after="0" w:line="240" w:lineRule="auto"/>
              <w:jc w:val="center"/>
            </w:pPr>
          </w:p>
        </w:tc>
      </w:tr>
      <w:tr w14:paraId="410B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6DBED9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42356AE3">
            <w:pPr>
              <w:spacing w:after="0" w:line="240" w:lineRule="auto"/>
            </w:pPr>
          </w:p>
        </w:tc>
        <w:tc>
          <w:tcPr>
            <w:tcW w:w="805" w:type="dxa"/>
          </w:tcPr>
          <w:p w14:paraId="1C69130C">
            <w:pPr>
              <w:spacing w:after="0" w:line="240" w:lineRule="auto"/>
              <w:jc w:val="center"/>
            </w:pPr>
          </w:p>
        </w:tc>
      </w:tr>
      <w:tr w14:paraId="69C2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A01D1E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14DABB67">
            <w:pPr>
              <w:spacing w:after="0" w:line="240" w:lineRule="auto"/>
            </w:pPr>
          </w:p>
        </w:tc>
        <w:tc>
          <w:tcPr>
            <w:tcW w:w="805" w:type="dxa"/>
          </w:tcPr>
          <w:p w14:paraId="26F348C6">
            <w:pPr>
              <w:spacing w:after="0" w:line="240" w:lineRule="auto"/>
              <w:jc w:val="center"/>
            </w:pPr>
          </w:p>
        </w:tc>
      </w:tr>
      <w:tr w14:paraId="0FF0C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58044B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416F72E7">
            <w:pPr>
              <w:spacing w:after="0" w:line="240" w:lineRule="auto"/>
            </w:pPr>
          </w:p>
        </w:tc>
        <w:tc>
          <w:tcPr>
            <w:tcW w:w="805" w:type="dxa"/>
          </w:tcPr>
          <w:p w14:paraId="25EBCEF9">
            <w:pPr>
              <w:spacing w:after="0" w:line="240" w:lineRule="auto"/>
              <w:jc w:val="center"/>
            </w:pPr>
          </w:p>
        </w:tc>
      </w:tr>
      <w:tr w14:paraId="4C30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077E97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5B21918D">
            <w:pPr>
              <w:spacing w:after="0" w:line="240" w:lineRule="auto"/>
            </w:pPr>
          </w:p>
        </w:tc>
        <w:tc>
          <w:tcPr>
            <w:tcW w:w="805" w:type="dxa"/>
          </w:tcPr>
          <w:p w14:paraId="6C09AECC">
            <w:pPr>
              <w:spacing w:after="0" w:line="240" w:lineRule="auto"/>
              <w:jc w:val="center"/>
            </w:pPr>
          </w:p>
        </w:tc>
      </w:tr>
      <w:tr w14:paraId="44CC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920105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28CD59FC">
            <w:pPr>
              <w:spacing w:after="0" w:line="240" w:lineRule="auto"/>
            </w:pPr>
          </w:p>
        </w:tc>
        <w:tc>
          <w:tcPr>
            <w:tcW w:w="805" w:type="dxa"/>
          </w:tcPr>
          <w:p w14:paraId="12687972">
            <w:pPr>
              <w:spacing w:after="0" w:line="240" w:lineRule="auto"/>
              <w:jc w:val="center"/>
            </w:pPr>
          </w:p>
        </w:tc>
      </w:tr>
    </w:tbl>
    <w:p w14:paraId="65F33C1B">
      <w:pPr>
        <w:spacing w:line="360" w:lineRule="auto"/>
        <w:jc w:val="both"/>
        <w:rPr>
          <w:b w:val="0"/>
          <w:bCs w:val="0"/>
        </w:rPr>
      </w:pPr>
    </w:p>
    <w:p w14:paraId="339489C1">
      <w:pPr>
        <w:spacing w:line="360" w:lineRule="auto"/>
        <w:jc w:val="both"/>
        <w:rPr>
          <w:b/>
          <w:bCs/>
        </w:rPr>
      </w:pPr>
    </w:p>
    <w:p w14:paraId="6501586F">
      <w:pPr>
        <w:spacing w:line="360" w:lineRule="auto"/>
        <w:jc w:val="both"/>
        <w:rPr>
          <w:b/>
          <w:bCs/>
        </w:rPr>
      </w:pPr>
    </w:p>
    <w:p w14:paraId="452ACAE5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450D2389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764E4DE2">
      <w:pPr>
        <w:spacing w:line="360" w:lineRule="auto"/>
        <w:jc w:val="both"/>
        <w:rPr>
          <w:b/>
          <w:bCs/>
        </w:rPr>
      </w:pPr>
    </w:p>
    <w:p w14:paraId="512F4469">
      <w:pPr>
        <w:spacing w:line="360" w:lineRule="auto"/>
        <w:jc w:val="both"/>
        <w:rPr>
          <w:b/>
          <w:bCs/>
        </w:rPr>
      </w:pPr>
    </w:p>
    <w:p w14:paraId="316E71A0">
      <w:pPr>
        <w:spacing w:line="360" w:lineRule="auto"/>
        <w:jc w:val="both"/>
        <w:rPr>
          <w:b/>
          <w:bCs/>
        </w:rPr>
      </w:pPr>
    </w:p>
    <w:p w14:paraId="3F91B911">
      <w:pPr>
        <w:spacing w:line="360" w:lineRule="auto"/>
        <w:jc w:val="both"/>
        <w:rPr>
          <w:b/>
          <w:bCs/>
        </w:rPr>
      </w:pPr>
    </w:p>
    <w:p w14:paraId="74F3F368">
      <w:pPr>
        <w:spacing w:line="360" w:lineRule="auto"/>
        <w:jc w:val="both"/>
        <w:rPr>
          <w:b/>
          <w:bCs/>
        </w:rPr>
      </w:pPr>
    </w:p>
    <w:p w14:paraId="52839407">
      <w:pPr>
        <w:spacing w:line="360" w:lineRule="auto"/>
        <w:jc w:val="both"/>
        <w:rPr>
          <w:b/>
          <w:bCs/>
        </w:rPr>
      </w:pPr>
    </w:p>
    <w:p w14:paraId="58D87B4A">
      <w:pPr>
        <w:spacing w:line="360" w:lineRule="auto"/>
        <w:jc w:val="both"/>
        <w:rPr>
          <w:b/>
          <w:bCs/>
        </w:rPr>
      </w:pPr>
    </w:p>
    <w:p w14:paraId="541DB0E0">
      <w:pPr>
        <w:spacing w:line="360" w:lineRule="auto"/>
        <w:jc w:val="both"/>
        <w:rPr>
          <w:b/>
          <w:bCs/>
        </w:rPr>
      </w:pPr>
    </w:p>
    <w:p w14:paraId="6E8244F1">
      <w:pPr>
        <w:spacing w:line="360" w:lineRule="auto"/>
        <w:jc w:val="both"/>
        <w:rPr>
          <w:b/>
          <w:bCs/>
        </w:rPr>
      </w:pPr>
    </w:p>
    <w:p w14:paraId="5F252F15">
      <w:pPr>
        <w:spacing w:line="360" w:lineRule="auto"/>
        <w:jc w:val="both"/>
        <w:rPr>
          <w:b/>
          <w:bCs/>
        </w:rPr>
      </w:pPr>
    </w:p>
    <w:p w14:paraId="4703AE42">
      <w:pPr>
        <w:spacing w:line="360" w:lineRule="auto"/>
        <w:jc w:val="both"/>
        <w:rPr>
          <w:b/>
          <w:bCs/>
        </w:rPr>
      </w:pPr>
    </w:p>
    <w:p w14:paraId="6A8C5B1D">
      <w:pPr>
        <w:spacing w:line="360" w:lineRule="auto"/>
        <w:jc w:val="both"/>
        <w:rPr>
          <w:b/>
          <w:bCs/>
        </w:rPr>
      </w:pPr>
    </w:p>
    <w:p w14:paraId="30CC17FF">
      <w:pPr>
        <w:spacing w:line="360" w:lineRule="auto"/>
        <w:jc w:val="both"/>
        <w:rPr>
          <w:b/>
          <w:bCs/>
        </w:rPr>
      </w:pPr>
    </w:p>
    <w:p w14:paraId="4EB6BBF8">
      <w:pPr>
        <w:spacing w:line="360" w:lineRule="auto"/>
        <w:jc w:val="both"/>
        <w:rPr>
          <w:b/>
          <w:bCs/>
        </w:rPr>
      </w:pPr>
    </w:p>
    <w:p w14:paraId="0AB16511">
      <w:pPr>
        <w:spacing w:line="360" w:lineRule="auto"/>
        <w:jc w:val="both"/>
        <w:rPr>
          <w:b/>
          <w:bCs/>
        </w:rPr>
      </w:pPr>
    </w:p>
    <w:p w14:paraId="52FC6C94">
      <w:pPr>
        <w:spacing w:line="360" w:lineRule="auto"/>
        <w:jc w:val="both"/>
        <w:rPr>
          <w:b/>
          <w:bCs/>
        </w:rPr>
      </w:pPr>
    </w:p>
    <w:p w14:paraId="4C915158">
      <w:pPr>
        <w:spacing w:line="360" w:lineRule="auto"/>
        <w:jc w:val="both"/>
        <w:rPr>
          <w:b/>
          <w:bCs/>
        </w:rPr>
      </w:pPr>
    </w:p>
    <w:p w14:paraId="3BB04B40">
      <w:pPr>
        <w:spacing w:line="360" w:lineRule="auto"/>
        <w:jc w:val="both"/>
        <w:rPr>
          <w:b/>
          <w:bCs/>
        </w:rPr>
      </w:pPr>
    </w:p>
    <w:p w14:paraId="337D0C70">
      <w:pPr>
        <w:spacing w:line="360" w:lineRule="auto"/>
        <w:jc w:val="both"/>
        <w:rPr>
          <w:b/>
          <w:bCs/>
        </w:rPr>
      </w:pPr>
    </w:p>
    <w:p w14:paraId="7505B18F">
      <w:pPr>
        <w:spacing w:line="360" w:lineRule="auto"/>
        <w:jc w:val="both"/>
        <w:rPr>
          <w:b/>
          <w:bCs/>
        </w:rPr>
      </w:pPr>
    </w:p>
    <w:p w14:paraId="6B9C6B8D">
      <w:pPr>
        <w:spacing w:line="360" w:lineRule="auto"/>
        <w:jc w:val="both"/>
        <w:rPr>
          <w:b/>
          <w:bCs/>
        </w:rPr>
      </w:pPr>
    </w:p>
    <w:p w14:paraId="20D33400">
      <w:pPr>
        <w:spacing w:line="360" w:lineRule="auto"/>
        <w:jc w:val="both"/>
        <w:rPr>
          <w:b/>
          <w:bCs/>
        </w:rPr>
      </w:pPr>
    </w:p>
    <w:p w14:paraId="50B6AEDC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5A97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560C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1B8B35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Анваржонова Осиё</w:t>
            </w:r>
          </w:p>
          <w:p w14:paraId="4B857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</w:p>
        </w:tc>
        <w:tc>
          <w:tcPr>
            <w:tcW w:w="5575" w:type="dxa"/>
          </w:tcPr>
          <w:p w14:paraId="65F9C68A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4151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40748D1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47B83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7ED75E1F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6DF6DFBF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7E1E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7F347C7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4481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802391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24D4391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4CB3187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42371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31F3B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4B2B5145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3372838E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58EF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6F99DF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79FA92B6">
            <w:pPr>
              <w:spacing w:after="0" w:line="240" w:lineRule="auto"/>
            </w:pPr>
          </w:p>
        </w:tc>
        <w:tc>
          <w:tcPr>
            <w:tcW w:w="900" w:type="dxa"/>
          </w:tcPr>
          <w:p w14:paraId="6156C0DD">
            <w:pPr>
              <w:spacing w:after="0" w:line="240" w:lineRule="auto"/>
              <w:jc w:val="center"/>
            </w:pPr>
          </w:p>
        </w:tc>
      </w:tr>
      <w:tr w14:paraId="5517A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5DAB31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55193424">
            <w:pPr>
              <w:spacing w:after="0" w:line="240" w:lineRule="auto"/>
            </w:pPr>
          </w:p>
        </w:tc>
        <w:tc>
          <w:tcPr>
            <w:tcW w:w="900" w:type="dxa"/>
          </w:tcPr>
          <w:p w14:paraId="54D3A295">
            <w:pPr>
              <w:spacing w:after="0" w:line="240" w:lineRule="auto"/>
              <w:jc w:val="center"/>
            </w:pPr>
          </w:p>
        </w:tc>
      </w:tr>
      <w:tr w14:paraId="1554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A1D1B7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228AE36F">
            <w:pPr>
              <w:spacing w:after="0" w:line="240" w:lineRule="auto"/>
            </w:pPr>
          </w:p>
        </w:tc>
        <w:tc>
          <w:tcPr>
            <w:tcW w:w="900" w:type="dxa"/>
          </w:tcPr>
          <w:p w14:paraId="5E0F2DE4">
            <w:pPr>
              <w:spacing w:after="0" w:line="240" w:lineRule="auto"/>
              <w:jc w:val="center"/>
            </w:pPr>
          </w:p>
        </w:tc>
      </w:tr>
      <w:tr w14:paraId="01CF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733A31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180F2B5D">
            <w:pPr>
              <w:spacing w:after="0" w:line="240" w:lineRule="auto"/>
            </w:pPr>
          </w:p>
        </w:tc>
        <w:tc>
          <w:tcPr>
            <w:tcW w:w="900" w:type="dxa"/>
          </w:tcPr>
          <w:p w14:paraId="12D4AFAE">
            <w:pPr>
              <w:spacing w:after="0" w:line="240" w:lineRule="auto"/>
              <w:jc w:val="center"/>
            </w:pPr>
          </w:p>
        </w:tc>
      </w:tr>
      <w:tr w14:paraId="4542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A4BE8F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6938326B">
            <w:pPr>
              <w:spacing w:after="0" w:line="240" w:lineRule="auto"/>
            </w:pPr>
          </w:p>
        </w:tc>
        <w:tc>
          <w:tcPr>
            <w:tcW w:w="900" w:type="dxa"/>
          </w:tcPr>
          <w:p w14:paraId="3DFEC3C1">
            <w:pPr>
              <w:spacing w:after="0" w:line="240" w:lineRule="auto"/>
              <w:jc w:val="center"/>
            </w:pPr>
          </w:p>
        </w:tc>
      </w:tr>
      <w:tr w14:paraId="09C5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359EDE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0ED0AC5E">
            <w:pPr>
              <w:spacing w:after="0" w:line="240" w:lineRule="auto"/>
            </w:pPr>
          </w:p>
        </w:tc>
        <w:tc>
          <w:tcPr>
            <w:tcW w:w="900" w:type="dxa"/>
          </w:tcPr>
          <w:p w14:paraId="21B254FD">
            <w:pPr>
              <w:spacing w:after="0" w:line="240" w:lineRule="auto"/>
              <w:jc w:val="center"/>
            </w:pPr>
          </w:p>
        </w:tc>
      </w:tr>
      <w:tr w14:paraId="2D02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945BD6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579BF912">
            <w:pPr>
              <w:spacing w:after="0" w:line="240" w:lineRule="auto"/>
            </w:pPr>
          </w:p>
        </w:tc>
        <w:tc>
          <w:tcPr>
            <w:tcW w:w="900" w:type="dxa"/>
          </w:tcPr>
          <w:p w14:paraId="59921A4E">
            <w:pPr>
              <w:spacing w:after="0" w:line="240" w:lineRule="auto"/>
              <w:jc w:val="center"/>
            </w:pPr>
          </w:p>
        </w:tc>
      </w:tr>
      <w:tr w14:paraId="2D13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6EF67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420B0123">
            <w:pPr>
              <w:spacing w:after="0" w:line="240" w:lineRule="auto"/>
            </w:pPr>
          </w:p>
        </w:tc>
        <w:tc>
          <w:tcPr>
            <w:tcW w:w="900" w:type="dxa"/>
          </w:tcPr>
          <w:p w14:paraId="7CB56DD2">
            <w:pPr>
              <w:spacing w:after="0" w:line="240" w:lineRule="auto"/>
              <w:jc w:val="center"/>
            </w:pPr>
          </w:p>
        </w:tc>
      </w:tr>
      <w:tr w14:paraId="4E3D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43A2C9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19822314">
            <w:pPr>
              <w:spacing w:after="0" w:line="240" w:lineRule="auto"/>
            </w:pPr>
          </w:p>
        </w:tc>
        <w:tc>
          <w:tcPr>
            <w:tcW w:w="900" w:type="dxa"/>
          </w:tcPr>
          <w:p w14:paraId="6057D1D9">
            <w:pPr>
              <w:spacing w:after="0" w:line="240" w:lineRule="auto"/>
              <w:jc w:val="center"/>
            </w:pPr>
          </w:p>
        </w:tc>
      </w:tr>
    </w:tbl>
    <w:p w14:paraId="0F6BD47E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0D2A5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4376F4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1003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55599FD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508215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4E64F81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68983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3DA958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60CA0AE6">
            <w:pPr>
              <w:spacing w:after="0" w:line="240" w:lineRule="auto"/>
            </w:pPr>
          </w:p>
        </w:tc>
        <w:tc>
          <w:tcPr>
            <w:tcW w:w="905" w:type="dxa"/>
          </w:tcPr>
          <w:p w14:paraId="0C08503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1CC4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30729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6C39D520">
            <w:pPr>
              <w:spacing w:after="0" w:line="240" w:lineRule="auto"/>
            </w:pPr>
          </w:p>
        </w:tc>
        <w:tc>
          <w:tcPr>
            <w:tcW w:w="905" w:type="dxa"/>
          </w:tcPr>
          <w:p w14:paraId="31912503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52E9A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E5CB78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6587D332">
            <w:pPr>
              <w:spacing w:after="0" w:line="240" w:lineRule="auto"/>
            </w:pPr>
          </w:p>
        </w:tc>
        <w:tc>
          <w:tcPr>
            <w:tcW w:w="905" w:type="dxa"/>
          </w:tcPr>
          <w:p w14:paraId="58DB635C">
            <w:pPr>
              <w:spacing w:after="0" w:line="240" w:lineRule="auto"/>
              <w:jc w:val="center"/>
            </w:pPr>
          </w:p>
        </w:tc>
      </w:tr>
      <w:tr w14:paraId="7A066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6688DE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70435250">
            <w:pPr>
              <w:spacing w:after="0" w:line="240" w:lineRule="auto"/>
            </w:pPr>
          </w:p>
        </w:tc>
        <w:tc>
          <w:tcPr>
            <w:tcW w:w="905" w:type="dxa"/>
          </w:tcPr>
          <w:p w14:paraId="3E28B529">
            <w:pPr>
              <w:spacing w:after="0" w:line="240" w:lineRule="auto"/>
              <w:jc w:val="center"/>
            </w:pPr>
          </w:p>
        </w:tc>
      </w:tr>
      <w:tr w14:paraId="2F74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085168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4AC09833">
            <w:pPr>
              <w:spacing w:after="0" w:line="240" w:lineRule="auto"/>
            </w:pPr>
          </w:p>
        </w:tc>
        <w:tc>
          <w:tcPr>
            <w:tcW w:w="905" w:type="dxa"/>
          </w:tcPr>
          <w:p w14:paraId="2AC200D8">
            <w:pPr>
              <w:spacing w:after="0" w:line="240" w:lineRule="auto"/>
              <w:jc w:val="center"/>
            </w:pPr>
          </w:p>
        </w:tc>
      </w:tr>
      <w:tr w14:paraId="66A9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FBA35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332D979B">
            <w:pPr>
              <w:spacing w:after="0" w:line="240" w:lineRule="auto"/>
            </w:pPr>
          </w:p>
        </w:tc>
        <w:tc>
          <w:tcPr>
            <w:tcW w:w="905" w:type="dxa"/>
          </w:tcPr>
          <w:p w14:paraId="513C98B1">
            <w:pPr>
              <w:spacing w:after="0" w:line="240" w:lineRule="auto"/>
              <w:jc w:val="center"/>
            </w:pPr>
          </w:p>
        </w:tc>
      </w:tr>
      <w:tr w14:paraId="0125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4B0E7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27E55ADE">
            <w:pPr>
              <w:spacing w:after="0" w:line="240" w:lineRule="auto"/>
            </w:pPr>
          </w:p>
        </w:tc>
        <w:tc>
          <w:tcPr>
            <w:tcW w:w="905" w:type="dxa"/>
          </w:tcPr>
          <w:p w14:paraId="67D9C712">
            <w:pPr>
              <w:spacing w:after="0" w:line="240" w:lineRule="auto"/>
              <w:jc w:val="center"/>
            </w:pPr>
          </w:p>
        </w:tc>
      </w:tr>
      <w:tr w14:paraId="2CAB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40D9CF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0A2941C9">
            <w:pPr>
              <w:spacing w:after="0" w:line="240" w:lineRule="auto"/>
            </w:pPr>
          </w:p>
        </w:tc>
        <w:tc>
          <w:tcPr>
            <w:tcW w:w="905" w:type="dxa"/>
          </w:tcPr>
          <w:p w14:paraId="7756B0FC">
            <w:pPr>
              <w:spacing w:after="0" w:line="240" w:lineRule="auto"/>
              <w:jc w:val="center"/>
            </w:pPr>
          </w:p>
        </w:tc>
      </w:tr>
      <w:tr w14:paraId="2C81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CF930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335ACD64">
            <w:pPr>
              <w:spacing w:after="0" w:line="240" w:lineRule="auto"/>
            </w:pPr>
          </w:p>
        </w:tc>
        <w:tc>
          <w:tcPr>
            <w:tcW w:w="905" w:type="dxa"/>
          </w:tcPr>
          <w:p w14:paraId="0582F046">
            <w:pPr>
              <w:spacing w:after="0" w:line="240" w:lineRule="auto"/>
              <w:jc w:val="center"/>
            </w:pPr>
          </w:p>
        </w:tc>
      </w:tr>
      <w:tr w14:paraId="76FD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7800AC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61C6BB05">
            <w:pPr>
              <w:spacing w:after="0" w:line="240" w:lineRule="auto"/>
            </w:pPr>
          </w:p>
        </w:tc>
        <w:tc>
          <w:tcPr>
            <w:tcW w:w="905" w:type="dxa"/>
          </w:tcPr>
          <w:p w14:paraId="35ADC7CF">
            <w:pPr>
              <w:spacing w:after="0" w:line="240" w:lineRule="auto"/>
              <w:jc w:val="center"/>
            </w:pPr>
          </w:p>
        </w:tc>
      </w:tr>
    </w:tbl>
    <w:p w14:paraId="5EA00508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3F0B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70E58C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4E33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A81BDF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45B5A8D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41ADB2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1925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67CA5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1948DB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/>
                <w:iCs/>
                <w:kern w:val="0"/>
                <w:sz w:val="24"/>
                <w:szCs w:val="24"/>
                <w:lang w:val="en-US" w:eastAsia="zh-CN" w:bidi="ar"/>
              </w:rPr>
              <w:t>Маленький принц</w:t>
            </w:r>
          </w:p>
          <w:p w14:paraId="0E3DCC03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4AA59EED">
            <w:pPr>
              <w:spacing w:after="0" w:line="240" w:lineRule="auto"/>
              <w:jc w:val="center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  <w:lang w:val="en-US" w:eastAsia="en-US" w:bidi="ar-SA"/>
              </w:rPr>
              <w:t>128</w:t>
            </w:r>
          </w:p>
        </w:tc>
      </w:tr>
      <w:tr w14:paraId="524C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00282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571A2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Тайная комната</w:t>
            </w:r>
          </w:p>
          <w:p w14:paraId="53156A69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FE46BFC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ru-RU" w:eastAsia="en-US" w:bidi="ar-SA"/>
              </w:rPr>
              <w:t>480</w:t>
            </w:r>
          </w:p>
        </w:tc>
      </w:tr>
      <w:tr w14:paraId="4370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985324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BF83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философский камень</w:t>
            </w:r>
          </w:p>
          <w:p w14:paraId="6166E588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052B32C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ru-RU" w:eastAsia="en-US" w:bidi="ar-SA"/>
              </w:rPr>
              <w:t>400</w:t>
            </w:r>
          </w:p>
        </w:tc>
      </w:tr>
      <w:tr w14:paraId="6AC0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7389A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6CDCE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узник Азкабана</w:t>
            </w:r>
          </w:p>
          <w:p w14:paraId="108DBA0A">
            <w:pPr>
              <w:spacing w:after="0" w:line="240" w:lineRule="auto"/>
            </w:pPr>
          </w:p>
        </w:tc>
        <w:tc>
          <w:tcPr>
            <w:tcW w:w="805" w:type="dxa"/>
          </w:tcPr>
          <w:p w14:paraId="688BD3D8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512</w:t>
            </w:r>
          </w:p>
        </w:tc>
      </w:tr>
      <w:tr w14:paraId="059D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48C105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1ACB4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Гарри Поттер и Кубок огня</w:t>
            </w:r>
          </w:p>
          <w:p w14:paraId="718D7A96">
            <w:pPr>
              <w:spacing w:after="0" w:line="240" w:lineRule="auto"/>
            </w:pPr>
          </w:p>
        </w:tc>
        <w:tc>
          <w:tcPr>
            <w:tcW w:w="805" w:type="dxa"/>
          </w:tcPr>
          <w:p w14:paraId="08C326BE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667</w:t>
            </w:r>
          </w:p>
        </w:tc>
      </w:tr>
      <w:tr w14:paraId="2B41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750A0E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2969D113">
            <w:pPr>
              <w:spacing w:after="0" w:line="240" w:lineRule="auto"/>
            </w:pPr>
          </w:p>
        </w:tc>
        <w:tc>
          <w:tcPr>
            <w:tcW w:w="805" w:type="dxa"/>
          </w:tcPr>
          <w:p w14:paraId="655B5DF0">
            <w:pPr>
              <w:spacing w:after="0" w:line="240" w:lineRule="auto"/>
              <w:jc w:val="center"/>
            </w:pPr>
          </w:p>
        </w:tc>
      </w:tr>
      <w:tr w14:paraId="4A23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DA8ED8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4D0AD8B8">
            <w:pPr>
              <w:spacing w:after="0" w:line="240" w:lineRule="auto"/>
            </w:pPr>
          </w:p>
        </w:tc>
        <w:tc>
          <w:tcPr>
            <w:tcW w:w="805" w:type="dxa"/>
          </w:tcPr>
          <w:p w14:paraId="0667A1D0">
            <w:pPr>
              <w:spacing w:after="0" w:line="240" w:lineRule="auto"/>
              <w:jc w:val="center"/>
            </w:pPr>
          </w:p>
        </w:tc>
      </w:tr>
      <w:tr w14:paraId="7AA3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96C8D3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140C8B2B">
            <w:pPr>
              <w:spacing w:after="0" w:line="240" w:lineRule="auto"/>
            </w:pPr>
          </w:p>
        </w:tc>
        <w:tc>
          <w:tcPr>
            <w:tcW w:w="805" w:type="dxa"/>
          </w:tcPr>
          <w:p w14:paraId="6C4A7D94">
            <w:pPr>
              <w:spacing w:after="0" w:line="240" w:lineRule="auto"/>
              <w:jc w:val="center"/>
            </w:pPr>
          </w:p>
        </w:tc>
      </w:tr>
      <w:tr w14:paraId="198F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8592D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75E20F12">
            <w:pPr>
              <w:spacing w:after="0" w:line="240" w:lineRule="auto"/>
            </w:pPr>
          </w:p>
        </w:tc>
        <w:tc>
          <w:tcPr>
            <w:tcW w:w="805" w:type="dxa"/>
          </w:tcPr>
          <w:p w14:paraId="737B38FC">
            <w:pPr>
              <w:spacing w:after="0" w:line="240" w:lineRule="auto"/>
              <w:jc w:val="center"/>
            </w:pPr>
          </w:p>
        </w:tc>
      </w:tr>
      <w:tr w14:paraId="1D20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B4A74D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053F5E92">
            <w:pPr>
              <w:spacing w:after="0" w:line="240" w:lineRule="auto"/>
            </w:pPr>
          </w:p>
        </w:tc>
        <w:tc>
          <w:tcPr>
            <w:tcW w:w="805" w:type="dxa"/>
          </w:tcPr>
          <w:p w14:paraId="24E023AB">
            <w:pPr>
              <w:spacing w:after="0" w:line="240" w:lineRule="auto"/>
              <w:jc w:val="center"/>
            </w:pPr>
          </w:p>
        </w:tc>
      </w:tr>
    </w:tbl>
    <w:p w14:paraId="1570019E">
      <w:pPr>
        <w:spacing w:line="360" w:lineRule="auto"/>
        <w:jc w:val="both"/>
        <w:rPr>
          <w:b w:val="0"/>
          <w:bCs w:val="0"/>
        </w:rPr>
      </w:pPr>
    </w:p>
    <w:p w14:paraId="18F0A1C0">
      <w:pPr>
        <w:spacing w:line="360" w:lineRule="auto"/>
        <w:jc w:val="both"/>
        <w:rPr>
          <w:b/>
          <w:bCs/>
        </w:rPr>
      </w:pPr>
    </w:p>
    <w:p w14:paraId="6CC9055A">
      <w:pPr>
        <w:spacing w:line="360" w:lineRule="auto"/>
        <w:jc w:val="both"/>
        <w:rPr>
          <w:b/>
          <w:bCs/>
        </w:rPr>
      </w:pPr>
    </w:p>
    <w:p w14:paraId="4E239A3E">
      <w:pPr>
        <w:spacing w:line="360" w:lineRule="auto"/>
        <w:jc w:val="both"/>
        <w:rPr>
          <w:b/>
          <w:bCs/>
        </w:rPr>
      </w:pPr>
    </w:p>
    <w:p w14:paraId="57EB8862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6F678968">
      <w:pPr>
        <w:keepNext w:val="0"/>
        <w:keepLines w:val="0"/>
        <w:widowControl/>
        <w:suppressLineNumbers w:val="0"/>
        <w:jc w:val="right"/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p w14:paraId="3C9028DD">
      <w:pPr>
        <w:spacing w:line="360" w:lineRule="auto"/>
        <w:jc w:val="both"/>
        <w:rPr>
          <w:b/>
          <w:bCs/>
        </w:rPr>
      </w:pPr>
    </w:p>
    <w:p w14:paraId="0ED24AE1">
      <w:pPr>
        <w:spacing w:line="360" w:lineRule="auto"/>
        <w:jc w:val="both"/>
        <w:rPr>
          <w:b/>
          <w:bCs/>
        </w:rPr>
      </w:pPr>
    </w:p>
    <w:p w14:paraId="101430E5">
      <w:pPr>
        <w:spacing w:line="360" w:lineRule="auto"/>
        <w:jc w:val="both"/>
        <w:rPr>
          <w:b/>
          <w:bCs/>
        </w:rPr>
      </w:pPr>
    </w:p>
    <w:p w14:paraId="45C929F7">
      <w:pPr>
        <w:spacing w:line="360" w:lineRule="auto"/>
        <w:jc w:val="both"/>
        <w:rPr>
          <w:b/>
          <w:bCs/>
        </w:rPr>
      </w:pPr>
    </w:p>
    <w:p w14:paraId="53AE840E">
      <w:pPr>
        <w:spacing w:line="360" w:lineRule="auto"/>
        <w:jc w:val="both"/>
        <w:rPr>
          <w:b/>
          <w:bCs/>
        </w:rPr>
      </w:pPr>
    </w:p>
    <w:p w14:paraId="6929BA89">
      <w:pPr>
        <w:spacing w:line="360" w:lineRule="auto"/>
        <w:jc w:val="both"/>
        <w:rPr>
          <w:b/>
          <w:bCs/>
        </w:rPr>
      </w:pPr>
    </w:p>
    <w:p w14:paraId="04CAF094">
      <w:pPr>
        <w:spacing w:line="360" w:lineRule="auto"/>
        <w:jc w:val="both"/>
        <w:rPr>
          <w:b/>
          <w:bCs/>
        </w:rPr>
      </w:pPr>
    </w:p>
    <w:p w14:paraId="487C67FE">
      <w:pPr>
        <w:spacing w:line="360" w:lineRule="auto"/>
        <w:jc w:val="both"/>
        <w:rPr>
          <w:b/>
          <w:bCs/>
        </w:rPr>
      </w:pPr>
    </w:p>
    <w:p w14:paraId="28CB7402">
      <w:pPr>
        <w:spacing w:line="360" w:lineRule="auto"/>
        <w:jc w:val="both"/>
        <w:rPr>
          <w:b/>
          <w:bCs/>
        </w:rPr>
      </w:pPr>
    </w:p>
    <w:p w14:paraId="1E62C82E">
      <w:pPr>
        <w:spacing w:line="360" w:lineRule="auto"/>
        <w:jc w:val="both"/>
        <w:rPr>
          <w:b/>
          <w:bCs/>
        </w:rPr>
      </w:pPr>
    </w:p>
    <w:p w14:paraId="59948E8B">
      <w:pPr>
        <w:spacing w:line="360" w:lineRule="auto"/>
        <w:jc w:val="both"/>
        <w:rPr>
          <w:b/>
          <w:bCs/>
        </w:rPr>
      </w:pPr>
    </w:p>
    <w:p w14:paraId="2ACC712F">
      <w:pPr>
        <w:spacing w:line="360" w:lineRule="auto"/>
        <w:jc w:val="both"/>
        <w:rPr>
          <w:b/>
          <w:bCs/>
        </w:rPr>
      </w:pPr>
    </w:p>
    <w:p w14:paraId="77277A7D">
      <w:pPr>
        <w:spacing w:line="360" w:lineRule="auto"/>
        <w:jc w:val="both"/>
        <w:rPr>
          <w:b/>
          <w:bCs/>
        </w:rPr>
      </w:pPr>
    </w:p>
    <w:p w14:paraId="7D606A2E">
      <w:pPr>
        <w:spacing w:line="360" w:lineRule="auto"/>
        <w:jc w:val="both"/>
        <w:rPr>
          <w:b/>
          <w:bCs/>
        </w:rPr>
      </w:pPr>
    </w:p>
    <w:p w14:paraId="41076F48">
      <w:pPr>
        <w:spacing w:line="360" w:lineRule="auto"/>
        <w:jc w:val="both"/>
        <w:rPr>
          <w:b/>
          <w:bCs/>
        </w:rPr>
      </w:pPr>
    </w:p>
    <w:p w14:paraId="2174782A">
      <w:pPr>
        <w:spacing w:line="360" w:lineRule="auto"/>
        <w:jc w:val="both"/>
        <w:rPr>
          <w:b/>
          <w:bCs/>
        </w:rPr>
      </w:pPr>
    </w:p>
    <w:p w14:paraId="6D5E3593">
      <w:pPr>
        <w:spacing w:line="360" w:lineRule="auto"/>
        <w:jc w:val="both"/>
        <w:rPr>
          <w:b/>
          <w:bCs/>
        </w:rPr>
      </w:pPr>
    </w:p>
    <w:p w14:paraId="5F01D672">
      <w:pPr>
        <w:spacing w:line="360" w:lineRule="auto"/>
        <w:jc w:val="both"/>
        <w:rPr>
          <w:b/>
          <w:bCs/>
        </w:rPr>
      </w:pPr>
    </w:p>
    <w:p w14:paraId="32FFE1A7">
      <w:pPr>
        <w:spacing w:line="360" w:lineRule="auto"/>
        <w:jc w:val="both"/>
        <w:rPr>
          <w:b/>
          <w:bCs/>
        </w:rPr>
      </w:pPr>
    </w:p>
    <w:p w14:paraId="2B8F7977">
      <w:pPr>
        <w:spacing w:line="360" w:lineRule="auto"/>
        <w:jc w:val="both"/>
        <w:rPr>
          <w:b/>
          <w:bCs/>
        </w:rPr>
      </w:pPr>
    </w:p>
    <w:p w14:paraId="10D090E4">
      <w:pPr>
        <w:spacing w:line="360" w:lineRule="auto"/>
        <w:jc w:val="both"/>
        <w:rPr>
          <w:b/>
          <w:bCs/>
        </w:rPr>
      </w:pPr>
    </w:p>
    <w:p w14:paraId="0C136C65">
      <w:pPr>
        <w:spacing w:line="360" w:lineRule="auto"/>
        <w:jc w:val="both"/>
        <w:rPr>
          <w:b/>
          <w:bCs/>
        </w:rPr>
      </w:pPr>
    </w:p>
    <w:p w14:paraId="7242C8B3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15FC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5ADC4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1EAE3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Хакимжонова Хадича</w:t>
            </w:r>
          </w:p>
        </w:tc>
        <w:tc>
          <w:tcPr>
            <w:tcW w:w="5575" w:type="dxa"/>
          </w:tcPr>
          <w:p w14:paraId="430EDFC7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56B78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0E741FD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67024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7D8692A6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681C3B97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2E11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17E875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63B6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56C75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3B505D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22175A3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65F6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C42BAF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34DCFD58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153BB94F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537D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F37DA9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37324B86">
            <w:pPr>
              <w:spacing w:after="0" w:line="240" w:lineRule="auto"/>
            </w:pPr>
          </w:p>
        </w:tc>
        <w:tc>
          <w:tcPr>
            <w:tcW w:w="900" w:type="dxa"/>
          </w:tcPr>
          <w:p w14:paraId="4372B8AB">
            <w:pPr>
              <w:spacing w:after="0" w:line="240" w:lineRule="auto"/>
              <w:jc w:val="center"/>
            </w:pPr>
          </w:p>
        </w:tc>
      </w:tr>
      <w:tr w14:paraId="3C1E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9E57F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2F6F40FB">
            <w:pPr>
              <w:spacing w:after="0" w:line="240" w:lineRule="auto"/>
            </w:pPr>
          </w:p>
        </w:tc>
        <w:tc>
          <w:tcPr>
            <w:tcW w:w="900" w:type="dxa"/>
          </w:tcPr>
          <w:p w14:paraId="243F0B2C">
            <w:pPr>
              <w:spacing w:after="0" w:line="240" w:lineRule="auto"/>
              <w:jc w:val="center"/>
            </w:pPr>
          </w:p>
        </w:tc>
      </w:tr>
      <w:tr w14:paraId="0C22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5174095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5C33B924">
            <w:pPr>
              <w:spacing w:after="0" w:line="240" w:lineRule="auto"/>
            </w:pPr>
          </w:p>
        </w:tc>
        <w:tc>
          <w:tcPr>
            <w:tcW w:w="900" w:type="dxa"/>
          </w:tcPr>
          <w:p w14:paraId="2C64FDB2">
            <w:pPr>
              <w:spacing w:after="0" w:line="240" w:lineRule="auto"/>
              <w:jc w:val="center"/>
            </w:pPr>
          </w:p>
        </w:tc>
      </w:tr>
      <w:tr w14:paraId="75CB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11E294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5ED9969B">
            <w:pPr>
              <w:spacing w:after="0" w:line="240" w:lineRule="auto"/>
            </w:pPr>
          </w:p>
        </w:tc>
        <w:tc>
          <w:tcPr>
            <w:tcW w:w="900" w:type="dxa"/>
          </w:tcPr>
          <w:p w14:paraId="685A7AFA">
            <w:pPr>
              <w:spacing w:after="0" w:line="240" w:lineRule="auto"/>
              <w:jc w:val="center"/>
            </w:pPr>
          </w:p>
        </w:tc>
      </w:tr>
      <w:tr w14:paraId="19DA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0BEC7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07BA73B2">
            <w:pPr>
              <w:spacing w:after="0" w:line="240" w:lineRule="auto"/>
            </w:pPr>
          </w:p>
        </w:tc>
        <w:tc>
          <w:tcPr>
            <w:tcW w:w="900" w:type="dxa"/>
          </w:tcPr>
          <w:p w14:paraId="2DEE89A4">
            <w:pPr>
              <w:spacing w:after="0" w:line="240" w:lineRule="auto"/>
              <w:jc w:val="center"/>
            </w:pPr>
          </w:p>
        </w:tc>
      </w:tr>
      <w:tr w14:paraId="4560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1BE1C0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4C24C741">
            <w:pPr>
              <w:spacing w:after="0" w:line="240" w:lineRule="auto"/>
            </w:pPr>
          </w:p>
        </w:tc>
        <w:tc>
          <w:tcPr>
            <w:tcW w:w="900" w:type="dxa"/>
          </w:tcPr>
          <w:p w14:paraId="2CEDFFA9">
            <w:pPr>
              <w:spacing w:after="0" w:line="240" w:lineRule="auto"/>
              <w:jc w:val="center"/>
            </w:pPr>
          </w:p>
        </w:tc>
      </w:tr>
      <w:tr w14:paraId="5339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359628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56D1EBAA">
            <w:pPr>
              <w:spacing w:after="0" w:line="240" w:lineRule="auto"/>
            </w:pPr>
          </w:p>
        </w:tc>
        <w:tc>
          <w:tcPr>
            <w:tcW w:w="900" w:type="dxa"/>
          </w:tcPr>
          <w:p w14:paraId="7453B8B3">
            <w:pPr>
              <w:spacing w:after="0" w:line="240" w:lineRule="auto"/>
              <w:jc w:val="center"/>
            </w:pPr>
          </w:p>
        </w:tc>
      </w:tr>
      <w:tr w14:paraId="10F9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FE8C1E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775B3418">
            <w:pPr>
              <w:spacing w:after="0" w:line="240" w:lineRule="auto"/>
            </w:pPr>
          </w:p>
        </w:tc>
        <w:tc>
          <w:tcPr>
            <w:tcW w:w="900" w:type="dxa"/>
          </w:tcPr>
          <w:p w14:paraId="1E3C309B">
            <w:pPr>
              <w:spacing w:after="0" w:line="240" w:lineRule="auto"/>
              <w:jc w:val="center"/>
            </w:pPr>
          </w:p>
        </w:tc>
      </w:tr>
      <w:tr w14:paraId="23D7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992CE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5D054F3F">
            <w:pPr>
              <w:spacing w:after="0" w:line="240" w:lineRule="auto"/>
            </w:pPr>
          </w:p>
        </w:tc>
        <w:tc>
          <w:tcPr>
            <w:tcW w:w="900" w:type="dxa"/>
          </w:tcPr>
          <w:p w14:paraId="41847EF6">
            <w:pPr>
              <w:spacing w:after="0" w:line="240" w:lineRule="auto"/>
              <w:jc w:val="center"/>
            </w:pPr>
          </w:p>
        </w:tc>
      </w:tr>
    </w:tbl>
    <w:p w14:paraId="233EDFF1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46F3C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64B5F8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633D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06E01DE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3C9388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37FEC21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439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38ACC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4DE5D915">
            <w:pPr>
              <w:spacing w:after="0" w:line="240" w:lineRule="auto"/>
            </w:pPr>
          </w:p>
        </w:tc>
        <w:tc>
          <w:tcPr>
            <w:tcW w:w="905" w:type="dxa"/>
          </w:tcPr>
          <w:p w14:paraId="13EA8B9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2ADD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C12B67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26ED7D71">
            <w:pPr>
              <w:spacing w:after="0" w:line="240" w:lineRule="auto"/>
            </w:pPr>
          </w:p>
        </w:tc>
        <w:tc>
          <w:tcPr>
            <w:tcW w:w="905" w:type="dxa"/>
          </w:tcPr>
          <w:p w14:paraId="0AB40CF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1A8C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3F44D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2840FDD3">
            <w:pPr>
              <w:spacing w:after="0" w:line="240" w:lineRule="auto"/>
            </w:pPr>
          </w:p>
        </w:tc>
        <w:tc>
          <w:tcPr>
            <w:tcW w:w="905" w:type="dxa"/>
          </w:tcPr>
          <w:p w14:paraId="5F947010">
            <w:pPr>
              <w:spacing w:after="0" w:line="240" w:lineRule="auto"/>
              <w:jc w:val="center"/>
            </w:pPr>
          </w:p>
        </w:tc>
      </w:tr>
      <w:tr w14:paraId="24A72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5691AC6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65089617">
            <w:pPr>
              <w:spacing w:after="0" w:line="240" w:lineRule="auto"/>
            </w:pPr>
          </w:p>
        </w:tc>
        <w:tc>
          <w:tcPr>
            <w:tcW w:w="905" w:type="dxa"/>
          </w:tcPr>
          <w:p w14:paraId="4FDC791A">
            <w:pPr>
              <w:spacing w:after="0" w:line="240" w:lineRule="auto"/>
              <w:jc w:val="center"/>
            </w:pPr>
          </w:p>
        </w:tc>
      </w:tr>
      <w:tr w14:paraId="185C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E66C8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4A51E740">
            <w:pPr>
              <w:spacing w:after="0" w:line="240" w:lineRule="auto"/>
            </w:pPr>
          </w:p>
        </w:tc>
        <w:tc>
          <w:tcPr>
            <w:tcW w:w="905" w:type="dxa"/>
          </w:tcPr>
          <w:p w14:paraId="29D4751D">
            <w:pPr>
              <w:spacing w:after="0" w:line="240" w:lineRule="auto"/>
              <w:jc w:val="center"/>
            </w:pPr>
          </w:p>
        </w:tc>
      </w:tr>
      <w:tr w14:paraId="25ED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64D9FA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462BD9DD">
            <w:pPr>
              <w:spacing w:after="0" w:line="240" w:lineRule="auto"/>
            </w:pPr>
          </w:p>
        </w:tc>
        <w:tc>
          <w:tcPr>
            <w:tcW w:w="905" w:type="dxa"/>
          </w:tcPr>
          <w:p w14:paraId="4CB514B3">
            <w:pPr>
              <w:spacing w:after="0" w:line="240" w:lineRule="auto"/>
              <w:jc w:val="center"/>
            </w:pPr>
          </w:p>
        </w:tc>
      </w:tr>
      <w:tr w14:paraId="1543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0EB868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7E87BE89">
            <w:pPr>
              <w:spacing w:after="0" w:line="240" w:lineRule="auto"/>
            </w:pPr>
          </w:p>
        </w:tc>
        <w:tc>
          <w:tcPr>
            <w:tcW w:w="905" w:type="dxa"/>
          </w:tcPr>
          <w:p w14:paraId="39E5B2F7">
            <w:pPr>
              <w:spacing w:after="0" w:line="240" w:lineRule="auto"/>
              <w:jc w:val="center"/>
            </w:pPr>
          </w:p>
        </w:tc>
      </w:tr>
      <w:tr w14:paraId="05EE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5DA766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5E89C290">
            <w:pPr>
              <w:spacing w:after="0" w:line="240" w:lineRule="auto"/>
            </w:pPr>
          </w:p>
        </w:tc>
        <w:tc>
          <w:tcPr>
            <w:tcW w:w="905" w:type="dxa"/>
          </w:tcPr>
          <w:p w14:paraId="50A4EF70">
            <w:pPr>
              <w:spacing w:after="0" w:line="240" w:lineRule="auto"/>
              <w:jc w:val="center"/>
            </w:pPr>
          </w:p>
        </w:tc>
      </w:tr>
      <w:tr w14:paraId="4B57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9518F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6321F358">
            <w:pPr>
              <w:spacing w:after="0" w:line="240" w:lineRule="auto"/>
            </w:pPr>
          </w:p>
        </w:tc>
        <w:tc>
          <w:tcPr>
            <w:tcW w:w="905" w:type="dxa"/>
          </w:tcPr>
          <w:p w14:paraId="51E3EB5D">
            <w:pPr>
              <w:spacing w:after="0" w:line="240" w:lineRule="auto"/>
              <w:jc w:val="center"/>
            </w:pPr>
          </w:p>
        </w:tc>
      </w:tr>
      <w:tr w14:paraId="54C4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46A97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658C53B3">
            <w:pPr>
              <w:spacing w:after="0" w:line="240" w:lineRule="auto"/>
            </w:pPr>
          </w:p>
        </w:tc>
        <w:tc>
          <w:tcPr>
            <w:tcW w:w="905" w:type="dxa"/>
          </w:tcPr>
          <w:p w14:paraId="17BAA571">
            <w:pPr>
              <w:spacing w:after="0" w:line="240" w:lineRule="auto"/>
              <w:jc w:val="center"/>
            </w:pPr>
          </w:p>
        </w:tc>
      </w:tr>
    </w:tbl>
    <w:p w14:paraId="4DDB92AB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2FC08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6B8FD5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6E9A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7D7176A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3CE9C83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5F81F00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DCB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F8722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B0C3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/>
                <w:iCs/>
                <w:kern w:val="0"/>
                <w:sz w:val="24"/>
                <w:szCs w:val="24"/>
                <w:lang w:val="en-US" w:eastAsia="zh-CN" w:bidi="ar"/>
              </w:rPr>
              <w:t>Маленький принц</w:t>
            </w:r>
          </w:p>
          <w:p w14:paraId="1ACB539F">
            <w:pPr>
              <w:spacing w:after="0" w:line="240" w:lineRule="auto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C1F508B">
            <w:pPr>
              <w:spacing w:after="0" w:line="240" w:lineRule="auto"/>
              <w:jc w:val="center"/>
              <w:rPr>
                <w:rFonts w:hint="default" w:ascii="Calibri" w:hAnsi="Calibri" w:cs="Calibri" w:eastAsiaTheme="minorEastAsia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  <w:lang w:val="en-US" w:eastAsia="en-US" w:bidi="ar-SA"/>
              </w:rPr>
              <w:t>128</w:t>
            </w:r>
          </w:p>
        </w:tc>
      </w:tr>
      <w:tr w14:paraId="4E48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929BE0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41B3E34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Пиноккио</w:t>
            </w:r>
          </w:p>
          <w:p w14:paraId="1A37313F">
            <w:pPr>
              <w:spacing w:after="0" w:line="240" w:lineRule="auto"/>
              <w:rPr>
                <w:rFonts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557F8E6A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250</w:t>
            </w:r>
          </w:p>
        </w:tc>
      </w:tr>
      <w:tr w14:paraId="7E7A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EC67E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95A2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Путешествия Гулливера</w:t>
            </w:r>
          </w:p>
          <w:p w14:paraId="2DA8B67D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494C6955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cstheme="minorBidi"/>
                <w:sz w:val="22"/>
                <w:szCs w:val="22"/>
                <w:lang w:val="ru-RU" w:eastAsia="en-US" w:bidi="ar-SA"/>
              </w:rPr>
              <w:t>250</w:t>
            </w:r>
          </w:p>
        </w:tc>
      </w:tr>
      <w:tr w14:paraId="5CFE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C2A35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05A632AE">
            <w:pPr>
              <w:spacing w:after="0" w:line="240" w:lineRule="auto"/>
            </w:pPr>
          </w:p>
        </w:tc>
        <w:tc>
          <w:tcPr>
            <w:tcW w:w="805" w:type="dxa"/>
          </w:tcPr>
          <w:p w14:paraId="0E3677A1">
            <w:pPr>
              <w:spacing w:after="0" w:line="240" w:lineRule="auto"/>
              <w:jc w:val="center"/>
            </w:pPr>
          </w:p>
        </w:tc>
      </w:tr>
      <w:tr w14:paraId="2F50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7399FA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68BE2BD6">
            <w:pPr>
              <w:spacing w:after="0" w:line="240" w:lineRule="auto"/>
            </w:pPr>
          </w:p>
        </w:tc>
        <w:tc>
          <w:tcPr>
            <w:tcW w:w="805" w:type="dxa"/>
          </w:tcPr>
          <w:p w14:paraId="58D9124D">
            <w:pPr>
              <w:spacing w:after="0" w:line="240" w:lineRule="auto"/>
              <w:jc w:val="center"/>
            </w:pPr>
          </w:p>
        </w:tc>
      </w:tr>
      <w:tr w14:paraId="432C7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7F823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1C7E9DE8">
            <w:pPr>
              <w:spacing w:after="0" w:line="240" w:lineRule="auto"/>
            </w:pPr>
          </w:p>
        </w:tc>
        <w:tc>
          <w:tcPr>
            <w:tcW w:w="805" w:type="dxa"/>
          </w:tcPr>
          <w:p w14:paraId="25D36BB0">
            <w:pPr>
              <w:spacing w:after="0" w:line="240" w:lineRule="auto"/>
              <w:jc w:val="center"/>
            </w:pPr>
          </w:p>
        </w:tc>
      </w:tr>
      <w:tr w14:paraId="1D49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352DE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486ADC59">
            <w:pPr>
              <w:spacing w:after="0" w:line="240" w:lineRule="auto"/>
            </w:pPr>
          </w:p>
        </w:tc>
        <w:tc>
          <w:tcPr>
            <w:tcW w:w="805" w:type="dxa"/>
          </w:tcPr>
          <w:p w14:paraId="2E66BB4A">
            <w:pPr>
              <w:spacing w:after="0" w:line="240" w:lineRule="auto"/>
              <w:jc w:val="center"/>
            </w:pPr>
          </w:p>
        </w:tc>
      </w:tr>
      <w:tr w14:paraId="211D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92E46B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6E33A531">
            <w:pPr>
              <w:spacing w:after="0" w:line="240" w:lineRule="auto"/>
            </w:pPr>
          </w:p>
        </w:tc>
        <w:tc>
          <w:tcPr>
            <w:tcW w:w="805" w:type="dxa"/>
          </w:tcPr>
          <w:p w14:paraId="474DA52D">
            <w:pPr>
              <w:spacing w:after="0" w:line="240" w:lineRule="auto"/>
              <w:jc w:val="center"/>
            </w:pPr>
          </w:p>
        </w:tc>
      </w:tr>
      <w:tr w14:paraId="746A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863D5C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447BC08A">
            <w:pPr>
              <w:spacing w:after="0" w:line="240" w:lineRule="auto"/>
            </w:pPr>
          </w:p>
        </w:tc>
        <w:tc>
          <w:tcPr>
            <w:tcW w:w="805" w:type="dxa"/>
          </w:tcPr>
          <w:p w14:paraId="1D9485E1">
            <w:pPr>
              <w:spacing w:after="0" w:line="240" w:lineRule="auto"/>
              <w:jc w:val="center"/>
            </w:pPr>
          </w:p>
        </w:tc>
      </w:tr>
      <w:tr w14:paraId="732B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EFB185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392E7BBE">
            <w:pPr>
              <w:spacing w:after="0" w:line="240" w:lineRule="auto"/>
            </w:pPr>
          </w:p>
        </w:tc>
        <w:tc>
          <w:tcPr>
            <w:tcW w:w="805" w:type="dxa"/>
          </w:tcPr>
          <w:p w14:paraId="338E89CA">
            <w:pPr>
              <w:spacing w:after="0" w:line="240" w:lineRule="auto"/>
              <w:jc w:val="center"/>
            </w:pPr>
          </w:p>
        </w:tc>
      </w:tr>
    </w:tbl>
    <w:p w14:paraId="3731D8D0">
      <w:pPr>
        <w:spacing w:line="360" w:lineRule="auto"/>
        <w:jc w:val="both"/>
        <w:rPr>
          <w:b w:val="0"/>
          <w:bCs w:val="0"/>
        </w:rPr>
      </w:pPr>
    </w:p>
    <w:p w14:paraId="3425FCE2">
      <w:pPr>
        <w:spacing w:line="360" w:lineRule="auto"/>
        <w:jc w:val="both"/>
        <w:rPr>
          <w:b/>
          <w:bCs/>
        </w:rPr>
      </w:pPr>
    </w:p>
    <w:p w14:paraId="616A5012">
      <w:pPr>
        <w:spacing w:line="360" w:lineRule="auto"/>
        <w:jc w:val="both"/>
        <w:rPr>
          <w:b/>
          <w:bCs/>
        </w:rPr>
      </w:pPr>
    </w:p>
    <w:p w14:paraId="30E6609D">
      <w:pPr>
        <w:spacing w:line="360" w:lineRule="auto"/>
        <w:jc w:val="both"/>
        <w:rPr>
          <w:b/>
          <w:bCs/>
        </w:rPr>
      </w:pPr>
    </w:p>
    <w:p w14:paraId="3AD71F7B">
      <w:pPr>
        <w:spacing w:line="360" w:lineRule="auto"/>
        <w:jc w:val="both"/>
        <w:rPr>
          <w:b/>
          <w:bCs/>
        </w:rPr>
      </w:pPr>
    </w:p>
    <w:p w14:paraId="32F926CC">
      <w:pPr>
        <w:keepNext w:val="0"/>
        <w:keepLines w:val="0"/>
        <w:widowControl/>
        <w:suppressLineNumbers w:val="0"/>
        <w:jc w:val="right"/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03BD7DEE">
      <w:pPr>
        <w:keepNext w:val="0"/>
        <w:keepLines w:val="0"/>
        <w:widowControl/>
        <w:suppressLineNumbers w:val="0"/>
        <w:jc w:val="right"/>
      </w:pPr>
      <w:bookmarkStart w:id="0" w:name="_GoBack"/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Signature: </w:t>
      </w:r>
      <w:r>
        <w:rPr>
          <w:rFonts w:hint="default" w:ascii="Cambria" w:hAnsi="Cambria" w:eastAsia="Cambria" w:cs="Cambria"/>
          <w:color w:val="000000"/>
          <w:kern w:val="0"/>
          <w:sz w:val="22"/>
          <w:szCs w:val="22"/>
          <w:lang w:val="en-US" w:eastAsia="zh-CN" w:bidi="ar"/>
        </w:rPr>
        <w:t>____________________________________</w:t>
      </w:r>
    </w:p>
    <w:bookmarkEnd w:id="0"/>
    <w:p w14:paraId="17E142E8">
      <w:pPr>
        <w:spacing w:line="360" w:lineRule="auto"/>
        <w:jc w:val="both"/>
        <w:rPr>
          <w:b/>
          <w:bCs/>
        </w:rPr>
      </w:pPr>
    </w:p>
    <w:p w14:paraId="0561DE2A">
      <w:pPr>
        <w:spacing w:line="360" w:lineRule="auto"/>
        <w:jc w:val="both"/>
        <w:rPr>
          <w:b/>
          <w:bCs/>
        </w:rPr>
      </w:pPr>
    </w:p>
    <w:p w14:paraId="17C74BD2">
      <w:pPr>
        <w:spacing w:line="360" w:lineRule="auto"/>
        <w:jc w:val="both"/>
        <w:rPr>
          <w:b/>
          <w:bCs/>
        </w:rPr>
      </w:pPr>
    </w:p>
    <w:p w14:paraId="63E1A137">
      <w:pPr>
        <w:spacing w:line="360" w:lineRule="auto"/>
        <w:jc w:val="both"/>
        <w:rPr>
          <w:b/>
          <w:bCs/>
        </w:rPr>
      </w:pPr>
    </w:p>
    <w:p w14:paraId="6E0C21B1">
      <w:pPr>
        <w:spacing w:line="360" w:lineRule="auto"/>
        <w:jc w:val="both"/>
        <w:rPr>
          <w:b/>
          <w:bCs/>
        </w:rPr>
      </w:pPr>
    </w:p>
    <w:p w14:paraId="2F4658FA">
      <w:pPr>
        <w:spacing w:line="360" w:lineRule="auto"/>
        <w:jc w:val="both"/>
        <w:rPr>
          <w:b/>
          <w:bCs/>
        </w:rPr>
      </w:pPr>
    </w:p>
    <w:p w14:paraId="4AD07CA7">
      <w:pPr>
        <w:spacing w:line="360" w:lineRule="auto"/>
        <w:jc w:val="both"/>
        <w:rPr>
          <w:b/>
          <w:bCs/>
        </w:rPr>
      </w:pPr>
    </w:p>
    <w:p w14:paraId="0D0A24E5">
      <w:pPr>
        <w:spacing w:line="360" w:lineRule="auto"/>
        <w:jc w:val="both"/>
        <w:rPr>
          <w:b/>
          <w:bCs/>
        </w:rPr>
      </w:pPr>
    </w:p>
    <w:p w14:paraId="32DCC799">
      <w:pPr>
        <w:spacing w:line="360" w:lineRule="auto"/>
        <w:jc w:val="both"/>
        <w:rPr>
          <w:b/>
          <w:bCs/>
        </w:rPr>
      </w:pPr>
    </w:p>
    <w:p w14:paraId="62226467">
      <w:pPr>
        <w:spacing w:line="360" w:lineRule="auto"/>
        <w:jc w:val="both"/>
        <w:rPr>
          <w:b/>
          <w:bCs/>
        </w:rPr>
      </w:pPr>
    </w:p>
    <w:p w14:paraId="23BE8B8E">
      <w:pPr>
        <w:spacing w:line="360" w:lineRule="auto"/>
        <w:jc w:val="both"/>
        <w:rPr>
          <w:b/>
          <w:bCs/>
        </w:rPr>
      </w:pPr>
    </w:p>
    <w:p w14:paraId="46A3EFD1">
      <w:pPr>
        <w:spacing w:line="360" w:lineRule="auto"/>
        <w:jc w:val="both"/>
        <w:rPr>
          <w:b/>
          <w:bCs/>
        </w:rPr>
      </w:pPr>
    </w:p>
    <w:p w14:paraId="2EF8E8DA">
      <w:pPr>
        <w:spacing w:line="360" w:lineRule="auto"/>
        <w:jc w:val="both"/>
        <w:rPr>
          <w:b/>
          <w:bCs/>
        </w:rPr>
      </w:pPr>
    </w:p>
    <w:p w14:paraId="1C6FD07E">
      <w:pPr>
        <w:spacing w:line="360" w:lineRule="auto"/>
        <w:jc w:val="both"/>
        <w:rPr>
          <w:b/>
          <w:bCs/>
        </w:rPr>
      </w:pPr>
    </w:p>
    <w:p w14:paraId="547A00B6">
      <w:pPr>
        <w:spacing w:line="360" w:lineRule="auto"/>
        <w:jc w:val="both"/>
        <w:rPr>
          <w:b/>
          <w:bCs/>
        </w:rPr>
      </w:pPr>
    </w:p>
    <w:p w14:paraId="3D79E050">
      <w:pPr>
        <w:spacing w:line="360" w:lineRule="auto"/>
        <w:jc w:val="both"/>
        <w:rPr>
          <w:b/>
          <w:bCs/>
        </w:rPr>
      </w:pPr>
    </w:p>
    <w:p w14:paraId="0B9F4B5D">
      <w:pPr>
        <w:spacing w:line="360" w:lineRule="auto"/>
        <w:jc w:val="both"/>
        <w:rPr>
          <w:b/>
          <w:bCs/>
        </w:rPr>
      </w:pPr>
    </w:p>
    <w:p w14:paraId="1B27F29F">
      <w:pPr>
        <w:spacing w:line="360" w:lineRule="auto"/>
        <w:jc w:val="both"/>
        <w:rPr>
          <w:b/>
          <w:bCs/>
        </w:rPr>
      </w:pPr>
    </w:p>
    <w:p w14:paraId="37500B9B">
      <w:pPr>
        <w:spacing w:line="360" w:lineRule="auto"/>
        <w:jc w:val="both"/>
        <w:rPr>
          <w:b/>
          <w:bCs/>
        </w:rPr>
      </w:pPr>
    </w:p>
    <w:p w14:paraId="0E52A5C1">
      <w:pPr>
        <w:spacing w:line="360" w:lineRule="auto"/>
        <w:jc w:val="both"/>
        <w:rPr>
          <w:b/>
          <w:bCs/>
        </w:rPr>
      </w:pPr>
    </w:p>
    <w:p w14:paraId="5801E14F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11898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276E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3D68F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Насруллоева Муалла</w:t>
            </w:r>
          </w:p>
        </w:tc>
        <w:tc>
          <w:tcPr>
            <w:tcW w:w="5575" w:type="dxa"/>
          </w:tcPr>
          <w:p w14:paraId="0290C5FD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774B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1E1F2EC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26BFA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2CDC590B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07AFCBA3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11C0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4888CEA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6CDC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3C873CC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196C1DA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43589EA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0F3EC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06FC314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01ED3883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2A75F72A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42D6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C67DDB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57F18561">
            <w:pPr>
              <w:spacing w:after="0" w:line="240" w:lineRule="auto"/>
            </w:pPr>
          </w:p>
        </w:tc>
        <w:tc>
          <w:tcPr>
            <w:tcW w:w="900" w:type="dxa"/>
          </w:tcPr>
          <w:p w14:paraId="66523BCE">
            <w:pPr>
              <w:spacing w:after="0" w:line="240" w:lineRule="auto"/>
              <w:jc w:val="center"/>
            </w:pPr>
          </w:p>
        </w:tc>
      </w:tr>
      <w:tr w14:paraId="6A7B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6F8C1C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41E3A41E">
            <w:pPr>
              <w:spacing w:after="0" w:line="240" w:lineRule="auto"/>
            </w:pPr>
          </w:p>
        </w:tc>
        <w:tc>
          <w:tcPr>
            <w:tcW w:w="900" w:type="dxa"/>
          </w:tcPr>
          <w:p w14:paraId="08F4B4E3">
            <w:pPr>
              <w:spacing w:after="0" w:line="240" w:lineRule="auto"/>
              <w:jc w:val="center"/>
            </w:pPr>
          </w:p>
        </w:tc>
      </w:tr>
      <w:tr w14:paraId="0EED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FCB6E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319DCC8D">
            <w:pPr>
              <w:spacing w:after="0" w:line="240" w:lineRule="auto"/>
            </w:pPr>
          </w:p>
        </w:tc>
        <w:tc>
          <w:tcPr>
            <w:tcW w:w="900" w:type="dxa"/>
          </w:tcPr>
          <w:p w14:paraId="6405E9E3">
            <w:pPr>
              <w:spacing w:after="0" w:line="240" w:lineRule="auto"/>
              <w:jc w:val="center"/>
            </w:pPr>
          </w:p>
        </w:tc>
      </w:tr>
      <w:tr w14:paraId="39C0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4B0003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5A464717">
            <w:pPr>
              <w:spacing w:after="0" w:line="240" w:lineRule="auto"/>
            </w:pPr>
          </w:p>
        </w:tc>
        <w:tc>
          <w:tcPr>
            <w:tcW w:w="900" w:type="dxa"/>
          </w:tcPr>
          <w:p w14:paraId="3A3C2A83">
            <w:pPr>
              <w:spacing w:after="0" w:line="240" w:lineRule="auto"/>
              <w:jc w:val="center"/>
            </w:pPr>
          </w:p>
        </w:tc>
      </w:tr>
      <w:tr w14:paraId="5330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92776E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5C2E3E5E">
            <w:pPr>
              <w:spacing w:after="0" w:line="240" w:lineRule="auto"/>
            </w:pPr>
          </w:p>
        </w:tc>
        <w:tc>
          <w:tcPr>
            <w:tcW w:w="900" w:type="dxa"/>
          </w:tcPr>
          <w:p w14:paraId="0EEED1D4">
            <w:pPr>
              <w:spacing w:after="0" w:line="240" w:lineRule="auto"/>
              <w:jc w:val="center"/>
            </w:pPr>
          </w:p>
        </w:tc>
      </w:tr>
      <w:tr w14:paraId="7A28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D936A4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0B16B50A">
            <w:pPr>
              <w:spacing w:after="0" w:line="240" w:lineRule="auto"/>
            </w:pPr>
          </w:p>
        </w:tc>
        <w:tc>
          <w:tcPr>
            <w:tcW w:w="900" w:type="dxa"/>
          </w:tcPr>
          <w:p w14:paraId="4C9269C0">
            <w:pPr>
              <w:spacing w:after="0" w:line="240" w:lineRule="auto"/>
              <w:jc w:val="center"/>
            </w:pPr>
          </w:p>
        </w:tc>
      </w:tr>
      <w:tr w14:paraId="4F41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EAB244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090A12C0">
            <w:pPr>
              <w:spacing w:after="0" w:line="240" w:lineRule="auto"/>
            </w:pPr>
          </w:p>
        </w:tc>
        <w:tc>
          <w:tcPr>
            <w:tcW w:w="900" w:type="dxa"/>
          </w:tcPr>
          <w:p w14:paraId="69538898">
            <w:pPr>
              <w:spacing w:after="0" w:line="240" w:lineRule="auto"/>
              <w:jc w:val="center"/>
            </w:pPr>
          </w:p>
        </w:tc>
      </w:tr>
      <w:tr w14:paraId="6DF4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A275D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6344DC3B">
            <w:pPr>
              <w:spacing w:after="0" w:line="240" w:lineRule="auto"/>
            </w:pPr>
          </w:p>
        </w:tc>
        <w:tc>
          <w:tcPr>
            <w:tcW w:w="900" w:type="dxa"/>
          </w:tcPr>
          <w:p w14:paraId="58025EBB">
            <w:pPr>
              <w:spacing w:after="0" w:line="240" w:lineRule="auto"/>
              <w:jc w:val="center"/>
            </w:pPr>
          </w:p>
        </w:tc>
      </w:tr>
      <w:tr w14:paraId="2FD3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CEDDD6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2A834B75">
            <w:pPr>
              <w:spacing w:after="0" w:line="240" w:lineRule="auto"/>
            </w:pPr>
          </w:p>
        </w:tc>
        <w:tc>
          <w:tcPr>
            <w:tcW w:w="900" w:type="dxa"/>
          </w:tcPr>
          <w:p w14:paraId="5C34843E">
            <w:pPr>
              <w:spacing w:after="0" w:line="240" w:lineRule="auto"/>
              <w:jc w:val="center"/>
            </w:pPr>
          </w:p>
        </w:tc>
      </w:tr>
    </w:tbl>
    <w:p w14:paraId="1F8CBC57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42B0D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3F15D20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7A3D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10540F9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417945D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1BE7DD6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7E9FC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598F56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7545443F">
            <w:pPr>
              <w:spacing w:after="0" w:line="240" w:lineRule="auto"/>
            </w:pPr>
          </w:p>
        </w:tc>
        <w:tc>
          <w:tcPr>
            <w:tcW w:w="905" w:type="dxa"/>
          </w:tcPr>
          <w:p w14:paraId="6A853AC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5776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AD08F9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510A6E6F">
            <w:pPr>
              <w:spacing w:after="0" w:line="240" w:lineRule="auto"/>
            </w:pPr>
          </w:p>
        </w:tc>
        <w:tc>
          <w:tcPr>
            <w:tcW w:w="905" w:type="dxa"/>
          </w:tcPr>
          <w:p w14:paraId="6C7DCD0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61D21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BB129F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60D825EF">
            <w:pPr>
              <w:spacing w:after="0" w:line="240" w:lineRule="auto"/>
            </w:pPr>
          </w:p>
        </w:tc>
        <w:tc>
          <w:tcPr>
            <w:tcW w:w="905" w:type="dxa"/>
          </w:tcPr>
          <w:p w14:paraId="73D0F507">
            <w:pPr>
              <w:spacing w:after="0" w:line="240" w:lineRule="auto"/>
              <w:jc w:val="center"/>
            </w:pPr>
          </w:p>
        </w:tc>
      </w:tr>
      <w:tr w14:paraId="0E4F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79D7366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5696A045">
            <w:pPr>
              <w:spacing w:after="0" w:line="240" w:lineRule="auto"/>
            </w:pPr>
          </w:p>
        </w:tc>
        <w:tc>
          <w:tcPr>
            <w:tcW w:w="905" w:type="dxa"/>
          </w:tcPr>
          <w:p w14:paraId="65CEC176">
            <w:pPr>
              <w:spacing w:after="0" w:line="240" w:lineRule="auto"/>
              <w:jc w:val="center"/>
            </w:pPr>
          </w:p>
        </w:tc>
      </w:tr>
      <w:tr w14:paraId="540A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79D7C1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429758CD">
            <w:pPr>
              <w:spacing w:after="0" w:line="240" w:lineRule="auto"/>
            </w:pPr>
          </w:p>
        </w:tc>
        <w:tc>
          <w:tcPr>
            <w:tcW w:w="905" w:type="dxa"/>
          </w:tcPr>
          <w:p w14:paraId="437E4F2F">
            <w:pPr>
              <w:spacing w:after="0" w:line="240" w:lineRule="auto"/>
              <w:jc w:val="center"/>
            </w:pPr>
          </w:p>
        </w:tc>
      </w:tr>
      <w:tr w14:paraId="1DCA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49CB3D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5DB4FFE3">
            <w:pPr>
              <w:spacing w:after="0" w:line="240" w:lineRule="auto"/>
            </w:pPr>
          </w:p>
        </w:tc>
        <w:tc>
          <w:tcPr>
            <w:tcW w:w="905" w:type="dxa"/>
          </w:tcPr>
          <w:p w14:paraId="31F8F519">
            <w:pPr>
              <w:spacing w:after="0" w:line="240" w:lineRule="auto"/>
              <w:jc w:val="center"/>
            </w:pPr>
          </w:p>
        </w:tc>
      </w:tr>
      <w:tr w14:paraId="3C31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3341C6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46971237">
            <w:pPr>
              <w:spacing w:after="0" w:line="240" w:lineRule="auto"/>
            </w:pPr>
          </w:p>
        </w:tc>
        <w:tc>
          <w:tcPr>
            <w:tcW w:w="905" w:type="dxa"/>
          </w:tcPr>
          <w:p w14:paraId="1A131B53">
            <w:pPr>
              <w:spacing w:after="0" w:line="240" w:lineRule="auto"/>
              <w:jc w:val="center"/>
            </w:pPr>
          </w:p>
        </w:tc>
      </w:tr>
      <w:tr w14:paraId="1CA0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684325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0E809C07">
            <w:pPr>
              <w:spacing w:after="0" w:line="240" w:lineRule="auto"/>
            </w:pPr>
          </w:p>
        </w:tc>
        <w:tc>
          <w:tcPr>
            <w:tcW w:w="905" w:type="dxa"/>
          </w:tcPr>
          <w:p w14:paraId="30B742B8">
            <w:pPr>
              <w:spacing w:after="0" w:line="240" w:lineRule="auto"/>
              <w:jc w:val="center"/>
            </w:pPr>
          </w:p>
        </w:tc>
      </w:tr>
      <w:tr w14:paraId="2AA3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02861A9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5B021DA0">
            <w:pPr>
              <w:spacing w:after="0" w:line="240" w:lineRule="auto"/>
            </w:pPr>
          </w:p>
        </w:tc>
        <w:tc>
          <w:tcPr>
            <w:tcW w:w="905" w:type="dxa"/>
          </w:tcPr>
          <w:p w14:paraId="0DE22CE6">
            <w:pPr>
              <w:spacing w:after="0" w:line="240" w:lineRule="auto"/>
              <w:jc w:val="center"/>
            </w:pPr>
          </w:p>
        </w:tc>
      </w:tr>
      <w:tr w14:paraId="0D63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523" w:type="dxa"/>
          </w:tcPr>
          <w:p w14:paraId="60D05F3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56B54435">
            <w:pPr>
              <w:spacing w:after="0" w:line="240" w:lineRule="auto"/>
            </w:pPr>
          </w:p>
        </w:tc>
        <w:tc>
          <w:tcPr>
            <w:tcW w:w="905" w:type="dxa"/>
          </w:tcPr>
          <w:p w14:paraId="7C0CC7D7">
            <w:pPr>
              <w:spacing w:after="0" w:line="240" w:lineRule="auto"/>
              <w:jc w:val="center"/>
            </w:pPr>
          </w:p>
        </w:tc>
      </w:tr>
    </w:tbl>
    <w:p w14:paraId="74027BC0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323E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2538F5B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047C2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098F810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50872AA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2D957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667F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14D9F84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7A5FBA3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Пиноккио</w:t>
            </w:r>
          </w:p>
          <w:p w14:paraId="392CAE0B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6EB7F88B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250</w:t>
            </w:r>
          </w:p>
        </w:tc>
      </w:tr>
      <w:tr w14:paraId="3DEB7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6FEF519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057E61C1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3D81A7D3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6D93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A3C4A8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4D45296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33DD45F4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0AA3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31EC679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3BA74DC0">
            <w:pPr>
              <w:spacing w:after="0" w:line="240" w:lineRule="auto"/>
            </w:pPr>
          </w:p>
        </w:tc>
        <w:tc>
          <w:tcPr>
            <w:tcW w:w="805" w:type="dxa"/>
          </w:tcPr>
          <w:p w14:paraId="4B5A7650">
            <w:pPr>
              <w:spacing w:after="0" w:line="240" w:lineRule="auto"/>
              <w:jc w:val="center"/>
            </w:pPr>
          </w:p>
        </w:tc>
      </w:tr>
      <w:tr w14:paraId="52EC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431A1C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6D926FE3">
            <w:pPr>
              <w:spacing w:after="0" w:line="240" w:lineRule="auto"/>
            </w:pPr>
          </w:p>
        </w:tc>
        <w:tc>
          <w:tcPr>
            <w:tcW w:w="805" w:type="dxa"/>
          </w:tcPr>
          <w:p w14:paraId="0EAB895E">
            <w:pPr>
              <w:spacing w:after="0" w:line="240" w:lineRule="auto"/>
              <w:jc w:val="center"/>
            </w:pPr>
          </w:p>
        </w:tc>
      </w:tr>
      <w:tr w14:paraId="355E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BADAEE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7151E8EC">
            <w:pPr>
              <w:spacing w:after="0" w:line="240" w:lineRule="auto"/>
            </w:pPr>
          </w:p>
        </w:tc>
        <w:tc>
          <w:tcPr>
            <w:tcW w:w="805" w:type="dxa"/>
          </w:tcPr>
          <w:p w14:paraId="295404A8">
            <w:pPr>
              <w:spacing w:after="0" w:line="240" w:lineRule="auto"/>
              <w:jc w:val="center"/>
            </w:pPr>
          </w:p>
        </w:tc>
      </w:tr>
      <w:tr w14:paraId="6931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AB00F8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7AE24BC9">
            <w:pPr>
              <w:spacing w:after="0" w:line="240" w:lineRule="auto"/>
            </w:pPr>
          </w:p>
        </w:tc>
        <w:tc>
          <w:tcPr>
            <w:tcW w:w="805" w:type="dxa"/>
          </w:tcPr>
          <w:p w14:paraId="17F9B236">
            <w:pPr>
              <w:spacing w:after="0" w:line="240" w:lineRule="auto"/>
              <w:jc w:val="center"/>
            </w:pPr>
          </w:p>
        </w:tc>
      </w:tr>
      <w:tr w14:paraId="381E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1FB3E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380E99C7">
            <w:pPr>
              <w:spacing w:after="0" w:line="240" w:lineRule="auto"/>
            </w:pPr>
          </w:p>
        </w:tc>
        <w:tc>
          <w:tcPr>
            <w:tcW w:w="805" w:type="dxa"/>
          </w:tcPr>
          <w:p w14:paraId="0C1D7458">
            <w:pPr>
              <w:spacing w:after="0" w:line="240" w:lineRule="auto"/>
              <w:jc w:val="center"/>
            </w:pPr>
          </w:p>
        </w:tc>
      </w:tr>
      <w:tr w14:paraId="06C1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2E98A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6A0C4167">
            <w:pPr>
              <w:spacing w:after="0" w:line="240" w:lineRule="auto"/>
            </w:pPr>
          </w:p>
        </w:tc>
        <w:tc>
          <w:tcPr>
            <w:tcW w:w="805" w:type="dxa"/>
          </w:tcPr>
          <w:p w14:paraId="783EB573">
            <w:pPr>
              <w:spacing w:after="0" w:line="240" w:lineRule="auto"/>
              <w:jc w:val="center"/>
            </w:pPr>
          </w:p>
        </w:tc>
      </w:tr>
      <w:tr w14:paraId="1A95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631C50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5D81B434">
            <w:pPr>
              <w:spacing w:after="0" w:line="240" w:lineRule="auto"/>
            </w:pPr>
          </w:p>
        </w:tc>
        <w:tc>
          <w:tcPr>
            <w:tcW w:w="805" w:type="dxa"/>
          </w:tcPr>
          <w:p w14:paraId="78C0AB8E">
            <w:pPr>
              <w:spacing w:after="0" w:line="240" w:lineRule="auto"/>
              <w:jc w:val="center"/>
            </w:pPr>
          </w:p>
        </w:tc>
      </w:tr>
    </w:tbl>
    <w:p w14:paraId="35931B54">
      <w:pPr>
        <w:spacing w:line="360" w:lineRule="auto"/>
        <w:jc w:val="both"/>
        <w:rPr>
          <w:b w:val="0"/>
          <w:bCs w:val="0"/>
        </w:rPr>
      </w:pPr>
    </w:p>
    <w:p w14:paraId="68B5CA64">
      <w:pPr>
        <w:spacing w:line="360" w:lineRule="auto"/>
        <w:jc w:val="both"/>
        <w:rPr>
          <w:b/>
          <w:bCs/>
        </w:rPr>
      </w:pPr>
    </w:p>
    <w:p w14:paraId="2D05EFB2">
      <w:pPr>
        <w:spacing w:line="360" w:lineRule="auto"/>
        <w:jc w:val="both"/>
        <w:rPr>
          <w:b/>
          <w:bCs/>
        </w:rPr>
      </w:pPr>
    </w:p>
    <w:p w14:paraId="322A4417">
      <w:pPr>
        <w:spacing w:line="360" w:lineRule="auto"/>
        <w:jc w:val="both"/>
        <w:rPr>
          <w:b/>
          <w:bCs/>
        </w:rPr>
      </w:pPr>
    </w:p>
    <w:p w14:paraId="1F00F368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6CC5183E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>Signature: ____________________________________</w:t>
      </w:r>
    </w:p>
    <w:p w14:paraId="66021FCC">
      <w:pPr>
        <w:spacing w:line="360" w:lineRule="auto"/>
        <w:jc w:val="both"/>
        <w:rPr>
          <w:b/>
          <w:bCs/>
        </w:rPr>
      </w:pPr>
    </w:p>
    <w:p w14:paraId="00668910">
      <w:pPr>
        <w:spacing w:line="360" w:lineRule="auto"/>
        <w:jc w:val="both"/>
        <w:rPr>
          <w:b/>
          <w:bCs/>
        </w:rPr>
      </w:pPr>
    </w:p>
    <w:p w14:paraId="451BCF0D">
      <w:pPr>
        <w:spacing w:line="360" w:lineRule="auto"/>
        <w:jc w:val="both"/>
        <w:rPr>
          <w:b/>
          <w:bCs/>
        </w:rPr>
      </w:pPr>
    </w:p>
    <w:p w14:paraId="796B8590">
      <w:pPr>
        <w:spacing w:line="360" w:lineRule="auto"/>
        <w:jc w:val="both"/>
        <w:rPr>
          <w:b/>
          <w:bCs/>
        </w:rPr>
      </w:pPr>
    </w:p>
    <w:p w14:paraId="3E6F70F2">
      <w:pPr>
        <w:spacing w:line="360" w:lineRule="auto"/>
        <w:jc w:val="both"/>
        <w:rPr>
          <w:b/>
          <w:bCs/>
        </w:rPr>
      </w:pPr>
    </w:p>
    <w:p w14:paraId="61D4B837">
      <w:pPr>
        <w:spacing w:line="360" w:lineRule="auto"/>
        <w:jc w:val="both"/>
        <w:rPr>
          <w:b/>
          <w:bCs/>
        </w:rPr>
      </w:pPr>
    </w:p>
    <w:p w14:paraId="44110727">
      <w:pPr>
        <w:spacing w:line="360" w:lineRule="auto"/>
        <w:jc w:val="both"/>
        <w:rPr>
          <w:b/>
          <w:bCs/>
        </w:rPr>
      </w:pPr>
    </w:p>
    <w:p w14:paraId="73F3B4C4">
      <w:pPr>
        <w:spacing w:line="360" w:lineRule="auto"/>
        <w:jc w:val="both"/>
        <w:rPr>
          <w:b/>
          <w:bCs/>
        </w:rPr>
      </w:pPr>
    </w:p>
    <w:p w14:paraId="11289345">
      <w:pPr>
        <w:spacing w:line="360" w:lineRule="auto"/>
        <w:jc w:val="both"/>
        <w:rPr>
          <w:b/>
          <w:bCs/>
        </w:rPr>
      </w:pPr>
    </w:p>
    <w:p w14:paraId="1262FD28">
      <w:pPr>
        <w:spacing w:line="360" w:lineRule="auto"/>
        <w:jc w:val="both"/>
        <w:rPr>
          <w:b/>
          <w:bCs/>
        </w:rPr>
      </w:pPr>
    </w:p>
    <w:p w14:paraId="5DF8A296">
      <w:pPr>
        <w:spacing w:line="360" w:lineRule="auto"/>
        <w:jc w:val="both"/>
        <w:rPr>
          <w:b/>
          <w:bCs/>
        </w:rPr>
      </w:pPr>
    </w:p>
    <w:p w14:paraId="4751DB4A">
      <w:pPr>
        <w:spacing w:line="360" w:lineRule="auto"/>
        <w:jc w:val="both"/>
        <w:rPr>
          <w:b/>
          <w:bCs/>
        </w:rPr>
      </w:pPr>
    </w:p>
    <w:p w14:paraId="38DABC22">
      <w:pPr>
        <w:spacing w:line="360" w:lineRule="auto"/>
        <w:jc w:val="both"/>
        <w:rPr>
          <w:b/>
          <w:bCs/>
        </w:rPr>
      </w:pPr>
    </w:p>
    <w:p w14:paraId="7C9E20FA">
      <w:pPr>
        <w:spacing w:line="360" w:lineRule="auto"/>
        <w:jc w:val="both"/>
        <w:rPr>
          <w:b/>
          <w:bCs/>
        </w:rPr>
      </w:pPr>
    </w:p>
    <w:p w14:paraId="68D9285D">
      <w:pPr>
        <w:spacing w:line="360" w:lineRule="auto"/>
        <w:jc w:val="both"/>
        <w:rPr>
          <w:b/>
          <w:bCs/>
        </w:rPr>
      </w:pPr>
    </w:p>
    <w:p w14:paraId="61509D8A">
      <w:pPr>
        <w:spacing w:line="360" w:lineRule="auto"/>
        <w:jc w:val="both"/>
        <w:rPr>
          <w:b/>
          <w:bCs/>
        </w:rPr>
      </w:pPr>
    </w:p>
    <w:p w14:paraId="4929CC0F">
      <w:pPr>
        <w:spacing w:line="360" w:lineRule="auto"/>
        <w:jc w:val="both"/>
        <w:rPr>
          <w:b/>
          <w:bCs/>
        </w:rPr>
      </w:pPr>
    </w:p>
    <w:p w14:paraId="6D2C6D30">
      <w:pPr>
        <w:spacing w:line="360" w:lineRule="auto"/>
        <w:jc w:val="both"/>
        <w:rPr>
          <w:b/>
          <w:bCs/>
        </w:rPr>
      </w:pPr>
    </w:p>
    <w:p w14:paraId="53241EB6">
      <w:pPr>
        <w:spacing w:line="360" w:lineRule="auto"/>
        <w:jc w:val="both"/>
        <w:rPr>
          <w:b/>
          <w:bCs/>
        </w:rPr>
      </w:pPr>
    </w:p>
    <w:p w14:paraId="4E2122F2">
      <w:pPr>
        <w:spacing w:line="360" w:lineRule="auto"/>
        <w:jc w:val="both"/>
        <w:rPr>
          <w:b/>
          <w:bCs/>
        </w:rPr>
      </w:pPr>
    </w:p>
    <w:p w14:paraId="17C44FFC">
      <w:pPr>
        <w:jc w:val="center"/>
      </w:pPr>
      <w:r>
        <w:drawing>
          <wp:inline distT="0" distB="0" distL="0" distR="0">
            <wp:extent cx="1927860" cy="999490"/>
            <wp:effectExtent l="0" t="0" r="15240" b="1016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2830" cy="100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F284">
      <w:pPr>
        <w:jc w:val="center"/>
      </w:pPr>
      <w:r>
        <w:rPr>
          <w:b/>
          <w:sz w:val="36"/>
        </w:rPr>
        <w:t>Ellipse International School</w:t>
      </w:r>
      <w:r>
        <w:rPr>
          <w:b/>
          <w:sz w:val="36"/>
        </w:rPr>
        <w:br w:type="textWrapping"/>
      </w:r>
      <w:r>
        <w:rPr>
          <w:b/>
          <w:sz w:val="36"/>
        </w:rPr>
        <w:t>1st Semester Book Reading Report</w:t>
      </w:r>
    </w:p>
    <w:tbl>
      <w:tblPr>
        <w:tblStyle w:val="36"/>
        <w:tblpPr w:leftFromText="180" w:rightFromText="180" w:vertAnchor="text" w:horzAnchor="margin" w:tblpX="265" w:tblpY="-50"/>
        <w:tblW w:w="10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5575"/>
      </w:tblGrid>
      <w:tr w14:paraId="652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01576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 xml:space="preserve">Student Name: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Ашуров Бунёдбек</w:t>
            </w:r>
          </w:p>
        </w:tc>
        <w:tc>
          <w:tcPr>
            <w:tcW w:w="5575" w:type="dxa"/>
          </w:tcPr>
          <w:p w14:paraId="7374A7F8">
            <w:pPr>
              <w:spacing w:after="0" w:line="240" w:lineRule="auto"/>
              <w:rPr>
                <w:rFonts w:hint="default" w:eastAsia="SimSun"/>
                <w:b/>
                <w:bCs/>
                <w:lang w:val="ru-RU" w:eastAsia="zh-CN"/>
              </w:rPr>
            </w:pPr>
            <w:r>
              <w:rPr>
                <w:b/>
                <w:bCs/>
              </w:rPr>
              <w:t xml:space="preserve">Grade / Class: 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5 </w:t>
            </w:r>
            <w:r>
              <w:rPr>
                <w:rFonts w:hint="default" w:eastAsia="SimSun"/>
                <w:b/>
                <w:bCs/>
                <w:lang w:val="ru-RU" w:eastAsia="zh-CN"/>
              </w:rPr>
              <w:t>Б</w:t>
            </w:r>
          </w:p>
        </w:tc>
      </w:tr>
      <w:tr w14:paraId="1CB2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4500" w:type="dxa"/>
          </w:tcPr>
          <w:p w14:paraId="53AE2F8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Semester: 1</w:t>
            </w:r>
          </w:p>
        </w:tc>
        <w:tc>
          <w:tcPr>
            <w:tcW w:w="5575" w:type="dxa"/>
          </w:tcPr>
          <w:p w14:paraId="0F031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b/>
                <w:bCs/>
              </w:rPr>
              <w:t xml:space="preserve">Homeroom Teacher: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Мадалийева Малика</w:t>
            </w:r>
          </w:p>
          <w:p w14:paraId="752881D0">
            <w:pPr>
              <w:spacing w:after="0" w:line="240" w:lineRule="auto"/>
              <w:rPr>
                <w:rFonts w:hint="default"/>
                <w:b/>
                <w:bCs/>
                <w:lang w:val="ru-RU"/>
              </w:rPr>
            </w:pPr>
          </w:p>
        </w:tc>
      </w:tr>
    </w:tbl>
    <w:p w14:paraId="6ADFF89B">
      <w:pPr>
        <w:jc w:val="center"/>
      </w:pPr>
    </w:p>
    <w:tbl>
      <w:tblPr>
        <w:tblStyle w:val="36"/>
        <w:tblpPr w:leftFromText="180" w:rightFromText="180" w:vertAnchor="text" w:horzAnchor="margin" w:tblpX="265" w:tblpY="60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824"/>
        <w:gridCol w:w="900"/>
      </w:tblGrid>
      <w:tr w14:paraId="3F38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5" w:type="dxa"/>
            <w:gridSpan w:val="3"/>
            <w:shd w:val="clear" w:color="auto" w:fill="92CDDC" w:themeFill="accent5" w:themeFillTint="99"/>
          </w:tcPr>
          <w:p w14:paraId="0EF854D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English Book</w:t>
            </w:r>
          </w:p>
        </w:tc>
      </w:tr>
      <w:tr w14:paraId="7F88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530AE21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824" w:type="dxa"/>
            <w:shd w:val="clear" w:color="auto" w:fill="FFFFFF" w:themeFill="background1"/>
          </w:tcPr>
          <w:p w14:paraId="2854BCF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0" w:type="dxa"/>
            <w:shd w:val="clear" w:color="auto" w:fill="FFFFFF" w:themeFill="background1"/>
          </w:tcPr>
          <w:p w14:paraId="271155F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20E9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6A8BFD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24" w:type="dxa"/>
          </w:tcPr>
          <w:p w14:paraId="4122BC93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tcPr>
            <w:tcW w:w="900" w:type="dxa"/>
          </w:tcPr>
          <w:p w14:paraId="0909771C"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</w:p>
        </w:tc>
      </w:tr>
      <w:tr w14:paraId="7EC0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EF63C6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24" w:type="dxa"/>
          </w:tcPr>
          <w:p w14:paraId="2C49FE65">
            <w:pPr>
              <w:spacing w:after="0" w:line="240" w:lineRule="auto"/>
            </w:pPr>
          </w:p>
        </w:tc>
        <w:tc>
          <w:tcPr>
            <w:tcW w:w="900" w:type="dxa"/>
          </w:tcPr>
          <w:p w14:paraId="266C091D">
            <w:pPr>
              <w:spacing w:after="0" w:line="240" w:lineRule="auto"/>
              <w:jc w:val="center"/>
            </w:pPr>
          </w:p>
        </w:tc>
      </w:tr>
      <w:tr w14:paraId="59AC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1BEEAB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24" w:type="dxa"/>
          </w:tcPr>
          <w:p w14:paraId="23105734">
            <w:pPr>
              <w:spacing w:after="0" w:line="240" w:lineRule="auto"/>
            </w:pPr>
          </w:p>
        </w:tc>
        <w:tc>
          <w:tcPr>
            <w:tcW w:w="900" w:type="dxa"/>
          </w:tcPr>
          <w:p w14:paraId="7504D02E">
            <w:pPr>
              <w:spacing w:after="0" w:line="240" w:lineRule="auto"/>
              <w:jc w:val="center"/>
            </w:pPr>
          </w:p>
        </w:tc>
      </w:tr>
      <w:tr w14:paraId="33AA9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75408D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24" w:type="dxa"/>
          </w:tcPr>
          <w:p w14:paraId="487C31E0">
            <w:pPr>
              <w:spacing w:after="0" w:line="240" w:lineRule="auto"/>
            </w:pPr>
          </w:p>
        </w:tc>
        <w:tc>
          <w:tcPr>
            <w:tcW w:w="900" w:type="dxa"/>
          </w:tcPr>
          <w:p w14:paraId="7D4812FB">
            <w:pPr>
              <w:spacing w:after="0" w:line="240" w:lineRule="auto"/>
              <w:jc w:val="center"/>
            </w:pPr>
          </w:p>
        </w:tc>
      </w:tr>
      <w:tr w14:paraId="01B8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A5939C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24" w:type="dxa"/>
          </w:tcPr>
          <w:p w14:paraId="1B051D78">
            <w:pPr>
              <w:spacing w:after="0" w:line="240" w:lineRule="auto"/>
            </w:pPr>
          </w:p>
        </w:tc>
        <w:tc>
          <w:tcPr>
            <w:tcW w:w="900" w:type="dxa"/>
          </w:tcPr>
          <w:p w14:paraId="14FC449A">
            <w:pPr>
              <w:spacing w:after="0" w:line="240" w:lineRule="auto"/>
              <w:jc w:val="center"/>
            </w:pPr>
          </w:p>
        </w:tc>
      </w:tr>
      <w:tr w14:paraId="1765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2181537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24" w:type="dxa"/>
          </w:tcPr>
          <w:p w14:paraId="7447324F">
            <w:pPr>
              <w:spacing w:after="0" w:line="240" w:lineRule="auto"/>
            </w:pPr>
          </w:p>
        </w:tc>
        <w:tc>
          <w:tcPr>
            <w:tcW w:w="900" w:type="dxa"/>
          </w:tcPr>
          <w:p w14:paraId="58263CFB">
            <w:pPr>
              <w:spacing w:after="0" w:line="240" w:lineRule="auto"/>
              <w:jc w:val="center"/>
            </w:pPr>
          </w:p>
        </w:tc>
      </w:tr>
      <w:tr w14:paraId="0E78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0021A17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24" w:type="dxa"/>
          </w:tcPr>
          <w:p w14:paraId="551A46F5">
            <w:pPr>
              <w:spacing w:after="0" w:line="240" w:lineRule="auto"/>
            </w:pPr>
          </w:p>
        </w:tc>
        <w:tc>
          <w:tcPr>
            <w:tcW w:w="900" w:type="dxa"/>
          </w:tcPr>
          <w:p w14:paraId="5B2A55F0">
            <w:pPr>
              <w:spacing w:after="0" w:line="240" w:lineRule="auto"/>
              <w:jc w:val="center"/>
            </w:pPr>
          </w:p>
        </w:tc>
      </w:tr>
      <w:tr w14:paraId="3C17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E6E430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24" w:type="dxa"/>
          </w:tcPr>
          <w:p w14:paraId="0922C5B4">
            <w:pPr>
              <w:spacing w:after="0" w:line="240" w:lineRule="auto"/>
            </w:pPr>
          </w:p>
        </w:tc>
        <w:tc>
          <w:tcPr>
            <w:tcW w:w="900" w:type="dxa"/>
          </w:tcPr>
          <w:p w14:paraId="152D9E9E">
            <w:pPr>
              <w:spacing w:after="0" w:line="240" w:lineRule="auto"/>
              <w:jc w:val="center"/>
            </w:pPr>
          </w:p>
        </w:tc>
      </w:tr>
      <w:tr w14:paraId="0359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6C8DBC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24" w:type="dxa"/>
          </w:tcPr>
          <w:p w14:paraId="636AF951">
            <w:pPr>
              <w:spacing w:after="0" w:line="240" w:lineRule="auto"/>
            </w:pPr>
          </w:p>
        </w:tc>
        <w:tc>
          <w:tcPr>
            <w:tcW w:w="900" w:type="dxa"/>
          </w:tcPr>
          <w:p w14:paraId="0E5D6F94">
            <w:pPr>
              <w:spacing w:after="0" w:line="240" w:lineRule="auto"/>
              <w:jc w:val="center"/>
            </w:pPr>
          </w:p>
        </w:tc>
      </w:tr>
      <w:tr w14:paraId="4946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008EF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24" w:type="dxa"/>
          </w:tcPr>
          <w:p w14:paraId="15C808FF">
            <w:pPr>
              <w:spacing w:after="0" w:line="240" w:lineRule="auto"/>
            </w:pPr>
          </w:p>
        </w:tc>
        <w:tc>
          <w:tcPr>
            <w:tcW w:w="900" w:type="dxa"/>
          </w:tcPr>
          <w:p w14:paraId="2ED0BB66">
            <w:pPr>
              <w:spacing w:after="0" w:line="240" w:lineRule="auto"/>
              <w:jc w:val="center"/>
            </w:pPr>
          </w:p>
        </w:tc>
      </w:tr>
    </w:tbl>
    <w:p w14:paraId="199B3845">
      <w:pPr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page" w:tblpX="6254" w:tblpY="9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3252"/>
        <w:gridCol w:w="905"/>
      </w:tblGrid>
      <w:tr w14:paraId="2BD7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680" w:type="dxa"/>
            <w:gridSpan w:val="3"/>
            <w:shd w:val="clear" w:color="auto" w:fill="92CDDC" w:themeFill="accent5" w:themeFillTint="99"/>
          </w:tcPr>
          <w:p w14:paraId="1DA32BB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Uzbek Book</w:t>
            </w:r>
          </w:p>
        </w:tc>
      </w:tr>
      <w:tr w14:paraId="16EF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  <w:shd w:val="clear" w:color="auto" w:fill="FFFFFF" w:themeFill="background1"/>
          </w:tcPr>
          <w:p w14:paraId="1AC7306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52" w:type="dxa"/>
            <w:shd w:val="clear" w:color="auto" w:fill="FFFFFF" w:themeFill="background1"/>
          </w:tcPr>
          <w:p w14:paraId="14942DF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905" w:type="dxa"/>
            <w:shd w:val="clear" w:color="auto" w:fill="FFFFFF" w:themeFill="background1"/>
          </w:tcPr>
          <w:p w14:paraId="79B5C00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5C49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495773D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252" w:type="dxa"/>
          </w:tcPr>
          <w:p w14:paraId="4C83F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Garri Potter va Falsafa toshi</w:t>
            </w:r>
          </w:p>
          <w:p w14:paraId="182DB6D8">
            <w:pPr>
              <w:spacing w:after="0" w:line="240" w:lineRule="auto"/>
            </w:pPr>
          </w:p>
        </w:tc>
        <w:tc>
          <w:tcPr>
            <w:tcW w:w="905" w:type="dxa"/>
          </w:tcPr>
          <w:p w14:paraId="7F96F7A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432</w:t>
            </w:r>
          </w:p>
        </w:tc>
      </w:tr>
      <w:tr w14:paraId="32F1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1A11742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252" w:type="dxa"/>
          </w:tcPr>
          <w:p w14:paraId="06E2D9CB">
            <w:pPr>
              <w:spacing w:after="0" w:line="240" w:lineRule="auto"/>
            </w:pPr>
          </w:p>
        </w:tc>
        <w:tc>
          <w:tcPr>
            <w:tcW w:w="905" w:type="dxa"/>
          </w:tcPr>
          <w:p w14:paraId="18F66BB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</w:p>
        </w:tc>
      </w:tr>
      <w:tr w14:paraId="5459E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2C8C434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252" w:type="dxa"/>
          </w:tcPr>
          <w:p w14:paraId="2B5CE399">
            <w:pPr>
              <w:spacing w:after="0" w:line="240" w:lineRule="auto"/>
            </w:pPr>
          </w:p>
        </w:tc>
        <w:tc>
          <w:tcPr>
            <w:tcW w:w="905" w:type="dxa"/>
          </w:tcPr>
          <w:p w14:paraId="0FA0838B">
            <w:pPr>
              <w:spacing w:after="0" w:line="240" w:lineRule="auto"/>
              <w:jc w:val="center"/>
            </w:pPr>
          </w:p>
        </w:tc>
      </w:tr>
      <w:tr w14:paraId="5372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23" w:type="dxa"/>
          </w:tcPr>
          <w:p w14:paraId="7CD7BCC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252" w:type="dxa"/>
          </w:tcPr>
          <w:p w14:paraId="1443291C">
            <w:pPr>
              <w:spacing w:after="0" w:line="240" w:lineRule="auto"/>
            </w:pPr>
          </w:p>
        </w:tc>
        <w:tc>
          <w:tcPr>
            <w:tcW w:w="905" w:type="dxa"/>
          </w:tcPr>
          <w:p w14:paraId="7550134A">
            <w:pPr>
              <w:spacing w:after="0" w:line="240" w:lineRule="auto"/>
              <w:jc w:val="center"/>
            </w:pPr>
          </w:p>
        </w:tc>
      </w:tr>
      <w:tr w14:paraId="56EA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3D16505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252" w:type="dxa"/>
          </w:tcPr>
          <w:p w14:paraId="0C471908">
            <w:pPr>
              <w:spacing w:after="0" w:line="240" w:lineRule="auto"/>
            </w:pPr>
          </w:p>
        </w:tc>
        <w:tc>
          <w:tcPr>
            <w:tcW w:w="905" w:type="dxa"/>
          </w:tcPr>
          <w:p w14:paraId="14AB3A2C">
            <w:pPr>
              <w:spacing w:after="0" w:line="240" w:lineRule="auto"/>
              <w:jc w:val="center"/>
            </w:pPr>
          </w:p>
        </w:tc>
      </w:tr>
      <w:tr w14:paraId="1DB9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286910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252" w:type="dxa"/>
          </w:tcPr>
          <w:p w14:paraId="4475FB9A">
            <w:pPr>
              <w:spacing w:after="0" w:line="240" w:lineRule="auto"/>
            </w:pPr>
          </w:p>
        </w:tc>
        <w:tc>
          <w:tcPr>
            <w:tcW w:w="905" w:type="dxa"/>
          </w:tcPr>
          <w:p w14:paraId="1B517720">
            <w:pPr>
              <w:spacing w:after="0" w:line="240" w:lineRule="auto"/>
              <w:jc w:val="center"/>
            </w:pPr>
          </w:p>
        </w:tc>
      </w:tr>
      <w:tr w14:paraId="265F8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7EC0F5B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252" w:type="dxa"/>
          </w:tcPr>
          <w:p w14:paraId="12A3EA18">
            <w:pPr>
              <w:spacing w:after="0" w:line="240" w:lineRule="auto"/>
            </w:pPr>
          </w:p>
        </w:tc>
        <w:tc>
          <w:tcPr>
            <w:tcW w:w="905" w:type="dxa"/>
          </w:tcPr>
          <w:p w14:paraId="16372A67">
            <w:pPr>
              <w:spacing w:after="0" w:line="240" w:lineRule="auto"/>
              <w:jc w:val="center"/>
            </w:pPr>
          </w:p>
        </w:tc>
      </w:tr>
      <w:tr w14:paraId="378A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6D66DA6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252" w:type="dxa"/>
          </w:tcPr>
          <w:p w14:paraId="3663C9A9">
            <w:pPr>
              <w:spacing w:after="0" w:line="240" w:lineRule="auto"/>
            </w:pPr>
          </w:p>
        </w:tc>
        <w:tc>
          <w:tcPr>
            <w:tcW w:w="905" w:type="dxa"/>
          </w:tcPr>
          <w:p w14:paraId="4F94027A">
            <w:pPr>
              <w:spacing w:after="0" w:line="240" w:lineRule="auto"/>
              <w:jc w:val="center"/>
            </w:pPr>
          </w:p>
        </w:tc>
      </w:tr>
      <w:tr w14:paraId="368C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3" w:type="dxa"/>
          </w:tcPr>
          <w:p w14:paraId="5BB42A5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252" w:type="dxa"/>
          </w:tcPr>
          <w:p w14:paraId="7A09C76B">
            <w:pPr>
              <w:spacing w:after="0" w:line="240" w:lineRule="auto"/>
            </w:pPr>
          </w:p>
        </w:tc>
        <w:tc>
          <w:tcPr>
            <w:tcW w:w="905" w:type="dxa"/>
          </w:tcPr>
          <w:p w14:paraId="305D4D05">
            <w:pPr>
              <w:spacing w:after="0" w:line="240" w:lineRule="auto"/>
              <w:jc w:val="center"/>
            </w:pPr>
          </w:p>
        </w:tc>
      </w:tr>
      <w:tr w14:paraId="3FF4F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</w:trPr>
        <w:tc>
          <w:tcPr>
            <w:tcW w:w="523" w:type="dxa"/>
          </w:tcPr>
          <w:p w14:paraId="2FCE83B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252" w:type="dxa"/>
          </w:tcPr>
          <w:p w14:paraId="636B33B8">
            <w:pPr>
              <w:spacing w:after="0" w:line="240" w:lineRule="auto"/>
            </w:pPr>
          </w:p>
        </w:tc>
        <w:tc>
          <w:tcPr>
            <w:tcW w:w="905" w:type="dxa"/>
          </w:tcPr>
          <w:p w14:paraId="701DFD9F">
            <w:pPr>
              <w:spacing w:after="0" w:line="240" w:lineRule="auto"/>
              <w:jc w:val="center"/>
            </w:pPr>
          </w:p>
        </w:tc>
      </w:tr>
    </w:tbl>
    <w:p w14:paraId="7B1B2A0E">
      <w:pPr>
        <w:spacing w:line="360" w:lineRule="auto"/>
        <w:jc w:val="center"/>
        <w:rPr>
          <w:b/>
          <w:bCs/>
        </w:rPr>
      </w:pPr>
    </w:p>
    <w:tbl>
      <w:tblPr>
        <w:tblStyle w:val="36"/>
        <w:tblpPr w:leftFromText="180" w:rightFromText="180" w:vertAnchor="text" w:horzAnchor="margin" w:tblpX="265" w:tblpY="456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3914"/>
        <w:gridCol w:w="805"/>
      </w:tblGrid>
      <w:tr w14:paraId="57AD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5210" w:type="dxa"/>
            <w:gridSpan w:val="3"/>
            <w:shd w:val="clear" w:color="auto" w:fill="92CDDC" w:themeFill="accent5" w:themeFillTint="99"/>
          </w:tcPr>
          <w:p w14:paraId="470C73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Russian Book</w:t>
            </w:r>
          </w:p>
        </w:tc>
      </w:tr>
      <w:tr w14:paraId="661B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  <w:shd w:val="clear" w:color="auto" w:fill="FFFFFF" w:themeFill="background1"/>
          </w:tcPr>
          <w:p w14:paraId="48DD317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14" w:type="dxa"/>
            <w:shd w:val="clear" w:color="auto" w:fill="FFFFFF" w:themeFill="background1"/>
          </w:tcPr>
          <w:p w14:paraId="2A717D4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 Title</w:t>
            </w:r>
          </w:p>
        </w:tc>
        <w:tc>
          <w:tcPr>
            <w:tcW w:w="805" w:type="dxa"/>
            <w:shd w:val="clear" w:color="auto" w:fill="FFFFFF" w:themeFill="background1"/>
          </w:tcPr>
          <w:p w14:paraId="0EF619A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Pages</w:t>
            </w:r>
          </w:p>
        </w:tc>
      </w:tr>
      <w:tr w14:paraId="3622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2A2EC39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4D02C0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Пиноккио</w:t>
            </w:r>
          </w:p>
          <w:p w14:paraId="0F87BE74">
            <w:pPr>
              <w:spacing w:after="0" w:line="240" w:lineRule="auto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2EA588FB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cstheme="minorBidi"/>
                <w:b w:val="0"/>
                <w:bCs w:val="0"/>
                <w:sz w:val="22"/>
                <w:szCs w:val="22"/>
                <w:lang w:val="en-US" w:eastAsia="en-US" w:bidi="ar-SA"/>
              </w:rPr>
              <w:t>250</w:t>
            </w:r>
          </w:p>
        </w:tc>
      </w:tr>
      <w:tr w14:paraId="6A297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1BB48FC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3C7C4118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96D8CC9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388B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4442FB5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14" w:type="dxa"/>
            <w:shd w:val="clear" w:color="auto" w:fill="auto"/>
            <w:vAlign w:val="top"/>
          </w:tcPr>
          <w:p w14:paraId="65551EB0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05" w:type="dxa"/>
            <w:shd w:val="clear" w:color="auto" w:fill="auto"/>
            <w:vAlign w:val="top"/>
          </w:tcPr>
          <w:p w14:paraId="11EF977E">
            <w:pPr>
              <w:spacing w:after="0" w:line="240" w:lineRule="auto"/>
              <w:jc w:val="center"/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</w:p>
        </w:tc>
      </w:tr>
      <w:tr w14:paraId="7C22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91" w:type="dxa"/>
          </w:tcPr>
          <w:p w14:paraId="4FB6F5B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914" w:type="dxa"/>
          </w:tcPr>
          <w:p w14:paraId="04DFA7BD">
            <w:pPr>
              <w:spacing w:after="0" w:line="240" w:lineRule="auto"/>
            </w:pPr>
          </w:p>
        </w:tc>
        <w:tc>
          <w:tcPr>
            <w:tcW w:w="805" w:type="dxa"/>
          </w:tcPr>
          <w:p w14:paraId="73E0147C">
            <w:pPr>
              <w:spacing w:after="0" w:line="240" w:lineRule="auto"/>
              <w:jc w:val="center"/>
            </w:pPr>
          </w:p>
        </w:tc>
      </w:tr>
      <w:tr w14:paraId="67172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D05259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914" w:type="dxa"/>
          </w:tcPr>
          <w:p w14:paraId="52009BD1">
            <w:pPr>
              <w:spacing w:after="0" w:line="240" w:lineRule="auto"/>
            </w:pPr>
          </w:p>
        </w:tc>
        <w:tc>
          <w:tcPr>
            <w:tcW w:w="805" w:type="dxa"/>
          </w:tcPr>
          <w:p w14:paraId="2A436F21">
            <w:pPr>
              <w:spacing w:after="0" w:line="240" w:lineRule="auto"/>
              <w:jc w:val="center"/>
            </w:pPr>
          </w:p>
        </w:tc>
      </w:tr>
      <w:tr w14:paraId="7A0D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83CA8F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914" w:type="dxa"/>
          </w:tcPr>
          <w:p w14:paraId="41F9B31D">
            <w:pPr>
              <w:spacing w:after="0" w:line="240" w:lineRule="auto"/>
            </w:pPr>
          </w:p>
        </w:tc>
        <w:tc>
          <w:tcPr>
            <w:tcW w:w="805" w:type="dxa"/>
          </w:tcPr>
          <w:p w14:paraId="2DD8AAB0">
            <w:pPr>
              <w:spacing w:after="0" w:line="240" w:lineRule="auto"/>
              <w:jc w:val="center"/>
            </w:pPr>
          </w:p>
        </w:tc>
      </w:tr>
      <w:tr w14:paraId="23E6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131441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914" w:type="dxa"/>
          </w:tcPr>
          <w:p w14:paraId="2256F8BD">
            <w:pPr>
              <w:spacing w:after="0" w:line="240" w:lineRule="auto"/>
            </w:pPr>
          </w:p>
        </w:tc>
        <w:tc>
          <w:tcPr>
            <w:tcW w:w="805" w:type="dxa"/>
          </w:tcPr>
          <w:p w14:paraId="46258756">
            <w:pPr>
              <w:spacing w:after="0" w:line="240" w:lineRule="auto"/>
              <w:jc w:val="center"/>
            </w:pPr>
          </w:p>
        </w:tc>
      </w:tr>
      <w:tr w14:paraId="554E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5B0049E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914" w:type="dxa"/>
          </w:tcPr>
          <w:p w14:paraId="0E14EB7D">
            <w:pPr>
              <w:spacing w:after="0" w:line="240" w:lineRule="auto"/>
            </w:pPr>
          </w:p>
        </w:tc>
        <w:tc>
          <w:tcPr>
            <w:tcW w:w="805" w:type="dxa"/>
          </w:tcPr>
          <w:p w14:paraId="181B4DF6">
            <w:pPr>
              <w:spacing w:after="0" w:line="240" w:lineRule="auto"/>
              <w:jc w:val="center"/>
            </w:pPr>
          </w:p>
        </w:tc>
      </w:tr>
      <w:tr w14:paraId="18F6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7BC695E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914" w:type="dxa"/>
          </w:tcPr>
          <w:p w14:paraId="39D1E0FD">
            <w:pPr>
              <w:spacing w:after="0" w:line="240" w:lineRule="auto"/>
            </w:pPr>
          </w:p>
        </w:tc>
        <w:tc>
          <w:tcPr>
            <w:tcW w:w="805" w:type="dxa"/>
          </w:tcPr>
          <w:p w14:paraId="48FDE3D6">
            <w:pPr>
              <w:spacing w:after="0" w:line="240" w:lineRule="auto"/>
              <w:jc w:val="center"/>
            </w:pPr>
          </w:p>
        </w:tc>
      </w:tr>
      <w:tr w14:paraId="1B379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491" w:type="dxa"/>
          </w:tcPr>
          <w:p w14:paraId="38C8F51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914" w:type="dxa"/>
          </w:tcPr>
          <w:p w14:paraId="678F18D7">
            <w:pPr>
              <w:spacing w:after="0" w:line="240" w:lineRule="auto"/>
            </w:pPr>
          </w:p>
        </w:tc>
        <w:tc>
          <w:tcPr>
            <w:tcW w:w="805" w:type="dxa"/>
          </w:tcPr>
          <w:p w14:paraId="5A4D8D81">
            <w:pPr>
              <w:spacing w:after="0" w:line="240" w:lineRule="auto"/>
              <w:jc w:val="center"/>
            </w:pPr>
          </w:p>
        </w:tc>
      </w:tr>
    </w:tbl>
    <w:p w14:paraId="5D20193E">
      <w:pPr>
        <w:spacing w:line="360" w:lineRule="auto"/>
        <w:jc w:val="both"/>
        <w:rPr>
          <w:b w:val="0"/>
          <w:bCs w:val="0"/>
        </w:rPr>
      </w:pPr>
    </w:p>
    <w:p w14:paraId="0888C290">
      <w:pPr>
        <w:spacing w:line="360" w:lineRule="auto"/>
        <w:jc w:val="both"/>
        <w:rPr>
          <w:b/>
          <w:bCs/>
        </w:rPr>
      </w:pPr>
    </w:p>
    <w:p w14:paraId="40F08AE2">
      <w:pPr>
        <w:spacing w:line="360" w:lineRule="auto"/>
        <w:jc w:val="both"/>
        <w:rPr>
          <w:b/>
          <w:bCs/>
        </w:rPr>
      </w:pPr>
    </w:p>
    <w:p w14:paraId="34EA8127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Teacher Name: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_______________________________ </w:t>
      </w:r>
    </w:p>
    <w:p w14:paraId="3C37644B">
      <w:pPr>
        <w:keepNext w:val="0"/>
        <w:keepLines w:val="0"/>
        <w:widowControl/>
        <w:suppressLineNumbers w:val="0"/>
        <w:jc w:val="right"/>
        <w:rPr>
          <w:b/>
          <w:bCs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2"/>
          <w:szCs w:val="22"/>
          <w:lang w:val="en-US" w:eastAsia="zh-CN" w:bidi="ar"/>
        </w:rPr>
        <w:t>Signature: ____________________________________</w:t>
      </w:r>
    </w:p>
    <w:p w14:paraId="0B6CD499">
      <w:pPr>
        <w:spacing w:line="360" w:lineRule="auto"/>
        <w:jc w:val="both"/>
        <w:rPr>
          <w:b/>
          <w:bCs/>
        </w:rPr>
      </w:pPr>
    </w:p>
    <w:p w14:paraId="0346F665">
      <w:pPr>
        <w:spacing w:line="360" w:lineRule="auto"/>
        <w:jc w:val="both"/>
        <w:rPr>
          <w:b/>
          <w:bCs/>
        </w:rPr>
      </w:pPr>
    </w:p>
    <w:p w14:paraId="6AC56234">
      <w:pPr>
        <w:spacing w:line="360" w:lineRule="auto"/>
        <w:jc w:val="both"/>
        <w:rPr>
          <w:b/>
          <w:bCs/>
        </w:rPr>
      </w:pPr>
    </w:p>
    <w:p w14:paraId="6FDC4226">
      <w:pPr>
        <w:spacing w:line="360" w:lineRule="auto"/>
        <w:jc w:val="both"/>
        <w:rPr>
          <w:b/>
          <w:bCs/>
        </w:rPr>
      </w:pPr>
    </w:p>
    <w:p w14:paraId="01BC5081">
      <w:pPr>
        <w:spacing w:line="360" w:lineRule="auto"/>
        <w:jc w:val="both"/>
        <w:rPr>
          <w:b/>
          <w:bCs/>
        </w:rPr>
      </w:pPr>
    </w:p>
    <w:p w14:paraId="76E2027C">
      <w:pPr>
        <w:spacing w:line="360" w:lineRule="auto"/>
        <w:jc w:val="both"/>
        <w:rPr>
          <w:b/>
          <w:bCs/>
        </w:rPr>
      </w:pPr>
    </w:p>
    <w:p w14:paraId="1057D516">
      <w:pPr>
        <w:keepNext w:val="0"/>
        <w:keepLines w:val="0"/>
        <w:widowControl/>
        <w:suppressLineNumbers w:val="0"/>
        <w:jc w:val="left"/>
      </w:pPr>
    </w:p>
    <w:p w14:paraId="44107FAA">
      <w:pPr>
        <w:spacing w:line="360" w:lineRule="auto"/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3912870</wp:posOffset>
                </wp:positionH>
                <wp:positionV relativeFrom="paragraph">
                  <wp:posOffset>5357495</wp:posOffset>
                </wp:positionV>
                <wp:extent cx="2895600" cy="617220"/>
                <wp:effectExtent l="0" t="0" r="0" b="0"/>
                <wp:wrapNone/>
                <wp:docPr id="84138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EFB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308.1pt;margin-top:421.85pt;height:48.6pt;width:228pt;z-index:251659264;mso-width-relative:page;mso-height-relative:page;" filled="f" stroked="f" coordsize="21600,21600" o:gfxdata="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oSruL90AAAAMAQAADwAAAAAAAAABACAAAAAiAAAAZHJzL2Rvd25y&#10;ZXYueG1sUEsBAhQAFAAAAAgAh07iQBYUzXMyAgAAbAQAAA4AAAAAAAAAAQAgAAAAL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B1EFB40"/>
                  </w:txbxContent>
                </v:textbox>
              </v:shape>
            </w:pict>
          </mc:Fallback>
        </mc:AlternateContent>
      </w:r>
    </w:p>
    <w:sectPr>
      <w:pgSz w:w="12240" w:h="15840"/>
      <w:pgMar w:top="720" w:right="630" w:bottom="720" w:left="63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6671"/>
    <w:rsid w:val="0006063C"/>
    <w:rsid w:val="000E04AA"/>
    <w:rsid w:val="00120823"/>
    <w:rsid w:val="0015074B"/>
    <w:rsid w:val="001A498A"/>
    <w:rsid w:val="001B4FC5"/>
    <w:rsid w:val="0021476A"/>
    <w:rsid w:val="0029639D"/>
    <w:rsid w:val="002E1ACB"/>
    <w:rsid w:val="00326F90"/>
    <w:rsid w:val="004C01C4"/>
    <w:rsid w:val="007B19E1"/>
    <w:rsid w:val="00812291"/>
    <w:rsid w:val="008340CC"/>
    <w:rsid w:val="00AA1D8D"/>
    <w:rsid w:val="00B052C1"/>
    <w:rsid w:val="00B47730"/>
    <w:rsid w:val="00B967C2"/>
    <w:rsid w:val="00BC0430"/>
    <w:rsid w:val="00C8057F"/>
    <w:rsid w:val="00CB0664"/>
    <w:rsid w:val="00D80A04"/>
    <w:rsid w:val="00E64CC2"/>
    <w:rsid w:val="00FC693F"/>
    <w:rsid w:val="0B5C5A58"/>
    <w:rsid w:val="38C06F6C"/>
    <w:rsid w:val="5BE30EBF"/>
    <w:rsid w:val="64C7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303</Words>
  <Characters>1332</Characters>
  <Lines>3</Lines>
  <Paragraphs>1</Paragraphs>
  <TotalTime>122</TotalTime>
  <ScaleCrop>false</ScaleCrop>
  <LinksUpToDate>false</LinksUpToDate>
  <CharactersWithSpaces>1589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2026-03-18T06:40:00Z</dcterms:created>
  <dc:creator>python-docx</dc:creator>
  <dc:description>generated by python-docx</dc:description>
  <cp:lastModifiedBy>Malika Madaliyeva</cp:lastModifiedBy>
  <cp:lastPrinted>2026-03-11T10:45:00Z</cp:lastPrinted>
  <dcterms:modified xsi:type="dcterms:W3CDTF">2026-10-28T19:57:44Z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eyJoZGlkIjoiOWVjOGE3M2E3MzVkZGQ0YTU1MWVmZjEzOTJjNmFhYTMiLCJ1c2VySWQiOiI0NjcyOTQ1MDQ2NjE5In0=</vt:lpwstr>
  </property>
  <property fmtid="{D5CDD505-2E9C-101B-9397-08002B2CF9AE}" pid="3" name="KSOProductBuildVer">
    <vt:lpwstr>1049-12.1.0.29162</vt:lpwstr>
  </property>
  <property fmtid="{D5CDD505-2E9C-101B-9397-08002B2CF9AE}" pid="4" name="ICV">
    <vt:lpwstr>01112BDEB3334412812832F6506C292A_12</vt:lpwstr>
  </property>
</Properties>
</file>